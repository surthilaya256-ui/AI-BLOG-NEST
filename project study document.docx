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DD9F4">
      <w:pPr>
        <w:spacing w:line="360" w:lineRule="auto"/>
        <w:jc w:val="center"/>
        <w:rPr>
          <w:rFonts w:hint="default" w:ascii="Times New Roman" w:hAnsi="Times New Roman" w:cs="Times New Roman"/>
        </w:rPr>
      </w:pPr>
      <w:r>
        <w:rPr>
          <w:rFonts w:hint="default" w:ascii="Times New Roman" w:hAnsi="Times New Roman" w:cs="Times New Roman"/>
          <w:b/>
          <w:sz w:val="52"/>
        </w:rPr>
        <w:t>AI BlogNest</w:t>
      </w:r>
    </w:p>
    <w:p w14:paraId="7368EA4E">
      <w:pPr>
        <w:spacing w:line="360" w:lineRule="auto"/>
        <w:jc w:val="center"/>
        <w:rPr>
          <w:rFonts w:hint="default" w:ascii="Times New Roman" w:hAnsi="Times New Roman" w:cs="Times New Roman"/>
        </w:rPr>
      </w:pPr>
      <w:r>
        <w:rPr>
          <w:rFonts w:hint="default" w:ascii="Times New Roman" w:hAnsi="Times New Roman" w:cs="Times New Roman"/>
          <w:b/>
          <w:sz w:val="36"/>
        </w:rPr>
        <w:t>Generate High-Quality Blog Content Using AI</w:t>
      </w:r>
    </w:p>
    <w:p w14:paraId="06386C1E">
      <w:pPr>
        <w:spacing w:line="360" w:lineRule="auto"/>
        <w:jc w:val="center"/>
        <w:rPr>
          <w:rFonts w:hint="default" w:ascii="Times New Roman" w:hAnsi="Times New Roman" w:cs="Times New Roman"/>
        </w:rPr>
      </w:pPr>
      <w:r>
        <w:rPr>
          <w:rFonts w:hint="default" w:ascii="Times New Roman" w:hAnsi="Times New Roman" w:cs="Times New Roman"/>
          <w:b/>
          <w:sz w:val="28"/>
        </w:rPr>
        <w:t>PROJECT DOCUMENTATION</w:t>
      </w:r>
    </w:p>
    <w:p w14:paraId="4D51BF59">
      <w:pPr>
        <w:numPr>
          <w:ilvl w:val="0"/>
          <w:numId w:val="0"/>
        </w:numPr>
        <w:spacing w:line="360" w:lineRule="auto"/>
        <w:jc w:val="center"/>
        <w:rPr>
          <w:rFonts w:hint="default" w:ascii="Times New Roman" w:hAnsi="Times New Roman" w:cs="Times New Roman"/>
          <w:b/>
          <w:sz w:val="24"/>
          <w:lang w:val="en-IN"/>
        </w:rPr>
      </w:pPr>
      <w:r>
        <w:rPr>
          <w:rFonts w:hint="default" w:ascii="Times New Roman" w:hAnsi="Times New Roman" w:cs="Times New Roman"/>
          <w:b/>
          <w:sz w:val="24"/>
        </w:rPr>
        <w:t>Submitte</w:t>
      </w:r>
      <w:r>
        <w:rPr>
          <w:rFonts w:hint="default" w:ascii="Times New Roman" w:hAnsi="Times New Roman" w:cs="Times New Roman"/>
          <w:b/>
          <w:sz w:val="24"/>
          <w:lang w:val="en-IN"/>
        </w:rPr>
        <w:t>d by</w:t>
      </w:r>
    </w:p>
    <w:p w14:paraId="75D4D6D0">
      <w:pPr>
        <w:numPr>
          <w:ilvl w:val="0"/>
          <w:numId w:val="0"/>
        </w:numPr>
        <w:spacing w:line="240" w:lineRule="auto"/>
        <w:jc w:val="center"/>
        <w:rPr>
          <w:rFonts w:hint="default" w:ascii="Times New Roman" w:hAnsi="Times New Roman" w:cs="Times New Roman"/>
          <w:b/>
          <w:sz w:val="24"/>
          <w:lang w:val="en-IN"/>
        </w:rPr>
      </w:pPr>
      <w:r>
        <w:rPr>
          <w:rFonts w:hint="default" w:ascii="Times New Roman" w:hAnsi="Times New Roman" w:cs="Times New Roman"/>
          <w:b/>
          <w:sz w:val="28"/>
          <w:szCs w:val="28"/>
          <w:lang w:val="en-IN"/>
        </w:rPr>
        <w:t>TEAM LEADER</w:t>
      </w:r>
    </w:p>
    <w:p w14:paraId="29A2F7B6">
      <w:pPr>
        <w:numPr>
          <w:ilvl w:val="0"/>
          <w:numId w:val="7"/>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Surthilaya</w:t>
      </w:r>
    </w:p>
    <w:p w14:paraId="5688CF55">
      <w:pPr>
        <w:numPr>
          <w:ilvl w:val="0"/>
          <w:numId w:val="0"/>
        </w:numPr>
        <w:spacing w:line="240" w:lineRule="auto"/>
        <w:jc w:val="center"/>
        <w:rPr>
          <w:rFonts w:hint="default" w:ascii="Times New Roman" w:hAnsi="Times New Roman" w:cs="Times New Roman"/>
          <w:b/>
          <w:sz w:val="24"/>
          <w:lang w:val="en-IN"/>
        </w:rPr>
      </w:pPr>
      <w:r>
        <w:rPr>
          <w:rFonts w:hint="default" w:ascii="Times New Roman" w:hAnsi="Times New Roman" w:cs="Times New Roman"/>
          <w:b/>
          <w:sz w:val="28"/>
          <w:szCs w:val="28"/>
          <w:lang w:val="en-IN"/>
        </w:rPr>
        <w:t>Reg.no:C24UG163AID040</w:t>
      </w:r>
    </w:p>
    <w:p w14:paraId="4CD331BC">
      <w:pPr>
        <w:numPr>
          <w:ilvl w:val="0"/>
          <w:numId w:val="0"/>
        </w:numPr>
        <w:spacing w:line="240" w:lineRule="auto"/>
        <w:jc w:val="center"/>
        <w:rPr>
          <w:rFonts w:hint="default" w:ascii="Times New Roman" w:hAnsi="Times New Roman" w:cs="Times New Roman"/>
          <w:b/>
          <w:sz w:val="24"/>
          <w:lang w:val="en-IN"/>
        </w:rPr>
      </w:pPr>
      <w:r>
        <w:rPr>
          <w:rFonts w:hint="default" w:ascii="Times New Roman" w:hAnsi="Times New Roman" w:cs="Times New Roman"/>
          <w:b/>
          <w:sz w:val="28"/>
          <w:szCs w:val="28"/>
          <w:lang w:val="en-IN"/>
        </w:rPr>
        <w:t>TEAM MEMBERS</w:t>
      </w:r>
    </w:p>
    <w:p w14:paraId="4895EE8F">
      <w:pPr>
        <w:numPr>
          <w:ilvl w:val="0"/>
          <w:numId w:val="8"/>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Atchaya sri</w:t>
      </w:r>
    </w:p>
    <w:p w14:paraId="6C3A2816">
      <w:pPr>
        <w:numPr>
          <w:ilvl w:val="0"/>
          <w:numId w:val="0"/>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Reg.no:C24UG163AID002</w:t>
      </w:r>
    </w:p>
    <w:p w14:paraId="03234783">
      <w:pPr>
        <w:numPr>
          <w:ilvl w:val="0"/>
          <w:numId w:val="8"/>
        </w:numPr>
        <w:spacing w:line="240" w:lineRule="auto"/>
        <w:ind w:left="0" w:leftChars="0" w:firstLine="0" w:firstLineChars="0"/>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Seema</w:t>
      </w:r>
    </w:p>
    <w:p w14:paraId="1901EA8A">
      <w:pPr>
        <w:numPr>
          <w:ilvl w:val="0"/>
          <w:numId w:val="0"/>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Reg.no:C24UG163AID035</w:t>
      </w:r>
    </w:p>
    <w:p w14:paraId="08E642FB">
      <w:pPr>
        <w:numPr>
          <w:ilvl w:val="0"/>
          <w:numId w:val="0"/>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V.Sathya</w:t>
      </w:r>
    </w:p>
    <w:p w14:paraId="3FC5C2BA">
      <w:pPr>
        <w:numPr>
          <w:ilvl w:val="0"/>
          <w:numId w:val="0"/>
        </w:numPr>
        <w:spacing w:line="240" w:lineRule="auto"/>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Reg.no:C24UG163AID034</w:t>
      </w:r>
    </w:p>
    <w:p w14:paraId="75E92018">
      <w:pPr>
        <w:numPr>
          <w:ilvl w:val="0"/>
          <w:numId w:val="9"/>
        </w:numPr>
        <w:spacing w:line="24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Priyanka</w:t>
      </w:r>
    </w:p>
    <w:p w14:paraId="4935575C">
      <w:pPr>
        <w:numPr>
          <w:ilvl w:val="0"/>
          <w:numId w:val="0"/>
        </w:numPr>
        <w:spacing w:line="240" w:lineRule="auto"/>
        <w:jc w:val="center"/>
        <w:rPr>
          <w:rFonts w:hint="default" w:ascii="Times New Roman" w:hAnsi="Times New Roman" w:cs="Times New Roman"/>
          <w:b/>
          <w:sz w:val="24"/>
          <w:lang w:val="en-IN"/>
        </w:rPr>
      </w:pPr>
      <w:r>
        <w:rPr>
          <w:rFonts w:hint="default" w:ascii="Times New Roman" w:hAnsi="Times New Roman" w:cs="Times New Roman"/>
          <w:b/>
          <w:sz w:val="28"/>
          <w:szCs w:val="28"/>
          <w:lang w:val="en-IN"/>
        </w:rPr>
        <w:t>Reg.no:C24UG163AID030</w:t>
      </w:r>
    </w:p>
    <w:p w14:paraId="4B623D23">
      <w:pPr>
        <w:numPr>
          <w:ilvl w:val="0"/>
          <w:numId w:val="9"/>
        </w:numPr>
        <w:spacing w:line="360" w:lineRule="auto"/>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280EDC13">
      <w:pPr>
        <w:pStyle w:val="2"/>
        <w:spacing w:line="360" w:lineRule="auto"/>
        <w:rPr>
          <w:rFonts w:hint="default" w:ascii="Times New Roman" w:hAnsi="Times New Roman" w:cs="Times New Roman"/>
        </w:rPr>
      </w:pPr>
      <w:r>
        <w:rPr>
          <w:rFonts w:hint="default" w:ascii="Times New Roman" w:hAnsi="Times New Roman" w:cs="Times New Roman"/>
        </w:rPr>
        <w:t>1. Abstract</w:t>
      </w:r>
    </w:p>
    <w:p w14:paraId="6C1BCD37">
      <w:pPr>
        <w:spacing w:line="360" w:lineRule="auto"/>
        <w:ind w:firstLine="720" w:firstLineChars="0"/>
        <w:rPr>
          <w:rFonts w:hint="default" w:ascii="Times New Roman" w:hAnsi="Times New Roman" w:cs="Times New Roman"/>
        </w:rPr>
      </w:pPr>
      <w:r>
        <w:rPr>
          <w:rFonts w:hint="default" w:ascii="Times New Roman" w:hAnsi="Times New Roman" w:cs="Times New Roman"/>
        </w:rPr>
        <w:t>AI BlogNest is an AI-powered web application designed to help users generate high-quality blog content quickly and efficiently. The system uses Node.js and Express.js for the backend, MongoDB with Mongoose for data storage, and Google Gemini AI for generating and summarizing blog content. Secure authentication is implemented using JWT and bcrypt.js. Users can register, log in, generate blogs from a topic and category, and manage blog content.</w:t>
      </w:r>
    </w:p>
    <w:p w14:paraId="6F952F2B">
      <w:pPr>
        <w:pStyle w:val="2"/>
        <w:spacing w:line="360" w:lineRule="auto"/>
        <w:rPr>
          <w:rFonts w:hint="default" w:ascii="Times New Roman" w:hAnsi="Times New Roman" w:cs="Times New Roman"/>
        </w:rPr>
      </w:pPr>
      <w:r>
        <w:rPr>
          <w:rFonts w:hint="default" w:ascii="Times New Roman" w:hAnsi="Times New Roman" w:cs="Times New Roman"/>
        </w:rPr>
        <w:t>2. Introduction</w:t>
      </w:r>
    </w:p>
    <w:p w14:paraId="47A0C222">
      <w:pPr>
        <w:spacing w:line="360" w:lineRule="auto"/>
        <w:ind w:firstLine="720" w:firstLineChars="0"/>
        <w:rPr>
          <w:rFonts w:hint="default" w:ascii="Times New Roman" w:hAnsi="Times New Roman" w:cs="Times New Roman"/>
        </w:rPr>
      </w:pPr>
      <w:r>
        <w:rPr>
          <w:rFonts w:hint="default" w:ascii="Times New Roman" w:hAnsi="Times New Roman" w:cs="Times New Roman"/>
        </w:rPr>
        <w:t>Creating useful and engaging blog content manually can require considerable time and effort. AI BlogNest provides an easier approach by allowing users to enter a topic and category and receive AI-generated content. The application combines web development, database management, authentication, and generative AI in one platform.</w:t>
      </w:r>
    </w:p>
    <w:p w14:paraId="265A9EA4">
      <w:pPr>
        <w:pStyle w:val="2"/>
        <w:spacing w:line="360" w:lineRule="auto"/>
        <w:rPr>
          <w:rFonts w:hint="default" w:ascii="Times New Roman" w:hAnsi="Times New Roman" w:cs="Times New Roman"/>
        </w:rPr>
      </w:pPr>
      <w:r>
        <w:rPr>
          <w:rFonts w:hint="default" w:ascii="Times New Roman" w:hAnsi="Times New Roman" w:cs="Times New Roman"/>
        </w:rPr>
        <w:t>3. Problem Statement</w:t>
      </w:r>
    </w:p>
    <w:p w14:paraId="3397B3F1">
      <w:pPr>
        <w:pStyle w:val="23"/>
        <w:spacing w:line="360" w:lineRule="auto"/>
        <w:rPr>
          <w:rFonts w:hint="default" w:ascii="Times New Roman" w:hAnsi="Times New Roman" w:cs="Times New Roman"/>
        </w:rPr>
      </w:pPr>
      <w:r>
        <w:rPr>
          <w:rFonts w:hint="default" w:ascii="Times New Roman" w:hAnsi="Times New Roman" w:cs="Times New Roman"/>
        </w:rPr>
        <w:t>Manual blog writing can be time-consuming.</w:t>
      </w:r>
    </w:p>
    <w:p w14:paraId="34D94594">
      <w:pPr>
        <w:pStyle w:val="23"/>
        <w:spacing w:line="360" w:lineRule="auto"/>
        <w:rPr>
          <w:rFonts w:hint="default" w:ascii="Times New Roman" w:hAnsi="Times New Roman" w:cs="Times New Roman"/>
        </w:rPr>
      </w:pPr>
      <w:r>
        <w:rPr>
          <w:rFonts w:hint="default" w:ascii="Times New Roman" w:hAnsi="Times New Roman" w:cs="Times New Roman"/>
        </w:rPr>
        <w:t>Creating structured content consistently can be difficult.</w:t>
      </w:r>
    </w:p>
    <w:p w14:paraId="4E20B3F3">
      <w:pPr>
        <w:pStyle w:val="23"/>
        <w:spacing w:line="360" w:lineRule="auto"/>
        <w:rPr>
          <w:rFonts w:hint="default" w:ascii="Times New Roman" w:hAnsi="Times New Roman" w:cs="Times New Roman"/>
        </w:rPr>
      </w:pPr>
      <w:r>
        <w:rPr>
          <w:rFonts w:hint="default" w:ascii="Times New Roman" w:hAnsi="Times New Roman" w:cs="Times New Roman"/>
        </w:rPr>
        <w:t>Manual summarization requires additional effort.</w:t>
      </w:r>
    </w:p>
    <w:p w14:paraId="5197B0C9">
      <w:pPr>
        <w:pStyle w:val="23"/>
        <w:spacing w:line="360" w:lineRule="auto"/>
        <w:rPr>
          <w:rFonts w:hint="default" w:ascii="Times New Roman" w:hAnsi="Times New Roman" w:cs="Times New Roman"/>
        </w:rPr>
      </w:pPr>
      <w:r>
        <w:rPr>
          <w:rFonts w:hint="default" w:ascii="Times New Roman" w:hAnsi="Times New Roman" w:cs="Times New Roman"/>
        </w:rPr>
        <w:t>User and blog data require secure management.</w:t>
      </w:r>
    </w:p>
    <w:p w14:paraId="49B26794">
      <w:pPr>
        <w:pStyle w:val="23"/>
        <w:spacing w:line="360" w:lineRule="auto"/>
        <w:rPr>
          <w:rFonts w:hint="default" w:ascii="Times New Roman" w:hAnsi="Times New Roman" w:cs="Times New Roman"/>
        </w:rPr>
      </w:pPr>
      <w:r>
        <w:rPr>
          <w:rFonts w:hint="default" w:ascii="Times New Roman" w:hAnsi="Times New Roman" w:cs="Times New Roman"/>
        </w:rPr>
        <w:t>An integrated platform is needed for AI-assisted blog creation.</w:t>
      </w:r>
    </w:p>
    <w:p w14:paraId="6FA0C0AD">
      <w:pPr>
        <w:pStyle w:val="2"/>
        <w:spacing w:line="360" w:lineRule="auto"/>
        <w:rPr>
          <w:rFonts w:hint="default" w:ascii="Times New Roman" w:hAnsi="Times New Roman" w:cs="Times New Roman"/>
        </w:rPr>
      </w:pPr>
      <w:r>
        <w:rPr>
          <w:rFonts w:hint="default" w:ascii="Times New Roman" w:hAnsi="Times New Roman" w:cs="Times New Roman"/>
        </w:rPr>
        <w:t>4. Objectives</w:t>
      </w:r>
    </w:p>
    <w:p w14:paraId="0183A1C9">
      <w:pPr>
        <w:pStyle w:val="23"/>
        <w:spacing w:line="360" w:lineRule="auto"/>
        <w:rPr>
          <w:rFonts w:hint="default" w:ascii="Times New Roman" w:hAnsi="Times New Roman" w:cs="Times New Roman"/>
        </w:rPr>
      </w:pPr>
      <w:r>
        <w:rPr>
          <w:rFonts w:hint="default" w:ascii="Times New Roman" w:hAnsi="Times New Roman" w:cs="Times New Roman"/>
        </w:rPr>
        <w:t>Develop a web-based AI blog generation platform.</w:t>
      </w:r>
    </w:p>
    <w:p w14:paraId="3EEA3C22">
      <w:pPr>
        <w:pStyle w:val="23"/>
        <w:spacing w:line="360" w:lineRule="auto"/>
        <w:rPr>
          <w:rFonts w:hint="default" w:ascii="Times New Roman" w:hAnsi="Times New Roman" w:cs="Times New Roman"/>
        </w:rPr>
      </w:pPr>
      <w:r>
        <w:rPr>
          <w:rFonts w:hint="default" w:ascii="Times New Roman" w:hAnsi="Times New Roman" w:cs="Times New Roman"/>
        </w:rPr>
        <w:t>Generate blog content using Google Gemini AI.</w:t>
      </w:r>
    </w:p>
    <w:p w14:paraId="027149A5">
      <w:pPr>
        <w:pStyle w:val="23"/>
        <w:spacing w:line="360" w:lineRule="auto"/>
        <w:rPr>
          <w:rFonts w:hint="default" w:ascii="Times New Roman" w:hAnsi="Times New Roman" w:cs="Times New Roman"/>
        </w:rPr>
      </w:pPr>
      <w:r>
        <w:rPr>
          <w:rFonts w:hint="default" w:ascii="Times New Roman" w:hAnsi="Times New Roman" w:cs="Times New Roman"/>
        </w:rPr>
        <w:t>Provide user registration and login.</w:t>
      </w:r>
    </w:p>
    <w:p w14:paraId="7A6BAE08">
      <w:pPr>
        <w:pStyle w:val="23"/>
        <w:spacing w:line="360" w:lineRule="auto"/>
        <w:rPr>
          <w:rFonts w:hint="default" w:ascii="Times New Roman" w:hAnsi="Times New Roman" w:cs="Times New Roman"/>
        </w:rPr>
      </w:pPr>
      <w:r>
        <w:rPr>
          <w:rFonts w:hint="default" w:ascii="Times New Roman" w:hAnsi="Times New Roman" w:cs="Times New Roman"/>
        </w:rPr>
        <w:t>Store and manage blog data using MongoDB.</w:t>
      </w:r>
    </w:p>
    <w:p w14:paraId="4DAB0509">
      <w:pPr>
        <w:pStyle w:val="23"/>
        <w:spacing w:line="360" w:lineRule="auto"/>
        <w:rPr>
          <w:rFonts w:hint="default" w:ascii="Times New Roman" w:hAnsi="Times New Roman" w:cs="Times New Roman"/>
        </w:rPr>
      </w:pPr>
      <w:r>
        <w:rPr>
          <w:rFonts w:hint="default" w:ascii="Times New Roman" w:hAnsi="Times New Roman" w:cs="Times New Roman"/>
        </w:rPr>
        <w:t>Provide blog CRUD operations.</w:t>
      </w:r>
    </w:p>
    <w:p w14:paraId="7D1E50A1">
      <w:pPr>
        <w:pStyle w:val="23"/>
        <w:spacing w:line="360" w:lineRule="auto"/>
        <w:rPr>
          <w:rFonts w:hint="default" w:ascii="Times New Roman" w:hAnsi="Times New Roman" w:cs="Times New Roman"/>
        </w:rPr>
      </w:pPr>
      <w:r>
        <w:rPr>
          <w:rFonts w:hint="default" w:ascii="Times New Roman" w:hAnsi="Times New Roman" w:cs="Times New Roman"/>
        </w:rPr>
        <w:t>Provide AI-based blog summarization.</w:t>
      </w:r>
    </w:p>
    <w:p w14:paraId="089E3D96">
      <w:pPr>
        <w:pStyle w:val="23"/>
        <w:spacing w:line="360" w:lineRule="auto"/>
        <w:rPr>
          <w:rFonts w:hint="default" w:ascii="Times New Roman" w:hAnsi="Times New Roman" w:cs="Times New Roman"/>
        </w:rPr>
      </w:pPr>
      <w:r>
        <w:rPr>
          <w:rFonts w:hint="default" w:ascii="Times New Roman" w:hAnsi="Times New Roman" w:cs="Times New Roman"/>
        </w:rPr>
        <w:t>Implement JWT authentication and password hashing.</w:t>
      </w:r>
    </w:p>
    <w:p w14:paraId="1E40DC4F">
      <w:pPr>
        <w:pStyle w:val="23"/>
        <w:spacing w:line="360" w:lineRule="auto"/>
        <w:rPr>
          <w:rFonts w:hint="default" w:ascii="Times New Roman" w:hAnsi="Times New Roman" w:cs="Times New Roman"/>
        </w:rPr>
      </w:pPr>
      <w:r>
        <w:rPr>
          <w:rFonts w:hint="default" w:ascii="Times New Roman" w:hAnsi="Times New Roman" w:cs="Times New Roman"/>
        </w:rPr>
        <w:t>Use MVC architecture for maintainability.</w:t>
      </w:r>
    </w:p>
    <w:p w14:paraId="7161857C">
      <w:pPr>
        <w:pStyle w:val="2"/>
        <w:spacing w:line="360" w:lineRule="auto"/>
        <w:rPr>
          <w:rFonts w:hint="default" w:ascii="Times New Roman" w:hAnsi="Times New Roman" w:cs="Times New Roman"/>
        </w:rPr>
      </w:pPr>
      <w:r>
        <w:rPr>
          <w:rFonts w:hint="default" w:ascii="Times New Roman" w:hAnsi="Times New Roman" w:cs="Times New Roman"/>
        </w:rPr>
        <w:t>5. Existing System</w:t>
      </w:r>
    </w:p>
    <w:p w14:paraId="560646EF">
      <w:pPr>
        <w:pStyle w:val="23"/>
        <w:spacing w:line="360" w:lineRule="auto"/>
        <w:rPr>
          <w:rFonts w:hint="default" w:ascii="Times New Roman" w:hAnsi="Times New Roman" w:cs="Times New Roman"/>
        </w:rPr>
      </w:pPr>
      <w:r>
        <w:rPr>
          <w:rFonts w:hint="default" w:ascii="Times New Roman" w:hAnsi="Times New Roman" w:cs="Times New Roman"/>
        </w:rPr>
        <w:t>Blogs are commonly written manually.</w:t>
      </w:r>
    </w:p>
    <w:p w14:paraId="1853AB2D">
      <w:pPr>
        <w:pStyle w:val="23"/>
        <w:spacing w:line="360" w:lineRule="auto"/>
        <w:rPr>
          <w:rFonts w:hint="default" w:ascii="Times New Roman" w:hAnsi="Times New Roman" w:cs="Times New Roman"/>
        </w:rPr>
      </w:pPr>
      <w:r>
        <w:rPr>
          <w:rFonts w:hint="default" w:ascii="Times New Roman" w:hAnsi="Times New Roman" w:cs="Times New Roman"/>
        </w:rPr>
        <w:t>Content generation requires more time.</w:t>
      </w:r>
    </w:p>
    <w:p w14:paraId="2D6F7627">
      <w:pPr>
        <w:pStyle w:val="23"/>
        <w:spacing w:line="360" w:lineRule="auto"/>
        <w:rPr>
          <w:rFonts w:hint="default" w:ascii="Times New Roman" w:hAnsi="Times New Roman" w:cs="Times New Roman"/>
        </w:rPr>
      </w:pPr>
      <w:r>
        <w:rPr>
          <w:rFonts w:hint="default" w:ascii="Times New Roman" w:hAnsi="Times New Roman" w:cs="Times New Roman"/>
        </w:rPr>
        <w:t>Separate tools may be required for writing and summarization.</w:t>
      </w:r>
    </w:p>
    <w:p w14:paraId="73BFECDF">
      <w:pPr>
        <w:pStyle w:val="23"/>
        <w:spacing w:line="360" w:lineRule="auto"/>
        <w:rPr>
          <w:rFonts w:hint="default" w:ascii="Times New Roman" w:hAnsi="Times New Roman" w:cs="Times New Roman"/>
        </w:rPr>
      </w:pPr>
      <w:r>
        <w:rPr>
          <w:rFonts w:hint="default" w:ascii="Times New Roman" w:hAnsi="Times New Roman" w:cs="Times New Roman"/>
        </w:rPr>
        <w:t>Content and user management may not be integrated.</w:t>
      </w:r>
    </w:p>
    <w:p w14:paraId="0A727AD3">
      <w:pPr>
        <w:pStyle w:val="2"/>
        <w:spacing w:line="360" w:lineRule="auto"/>
        <w:rPr>
          <w:rFonts w:hint="default" w:ascii="Times New Roman" w:hAnsi="Times New Roman" w:cs="Times New Roman"/>
        </w:rPr>
      </w:pPr>
      <w:r>
        <w:rPr>
          <w:rFonts w:hint="default" w:ascii="Times New Roman" w:hAnsi="Times New Roman" w:cs="Times New Roman"/>
        </w:rPr>
        <w:t>6. Proposed System</w:t>
      </w:r>
    </w:p>
    <w:p w14:paraId="4F13E9DB">
      <w:pPr>
        <w:pStyle w:val="23"/>
        <w:spacing w:line="360" w:lineRule="auto"/>
        <w:rPr>
          <w:rFonts w:hint="default" w:ascii="Times New Roman" w:hAnsi="Times New Roman" w:cs="Times New Roman"/>
        </w:rPr>
      </w:pPr>
      <w:r>
        <w:rPr>
          <w:rFonts w:hint="default" w:ascii="Times New Roman" w:hAnsi="Times New Roman" w:cs="Times New Roman"/>
        </w:rPr>
        <w:t>AI BlogNest generates content using generative AI.</w:t>
      </w:r>
    </w:p>
    <w:p w14:paraId="0668B44C">
      <w:pPr>
        <w:pStyle w:val="23"/>
        <w:spacing w:line="360" w:lineRule="auto"/>
        <w:rPr>
          <w:rFonts w:hint="default" w:ascii="Times New Roman" w:hAnsi="Times New Roman" w:cs="Times New Roman"/>
        </w:rPr>
      </w:pPr>
      <w:r>
        <w:rPr>
          <w:rFonts w:hint="default" w:ascii="Times New Roman" w:hAnsi="Times New Roman" w:cs="Times New Roman"/>
        </w:rPr>
        <w:t>Users enter a topic and category to create a blog.</w:t>
      </w:r>
    </w:p>
    <w:p w14:paraId="7E266E45">
      <w:pPr>
        <w:pStyle w:val="23"/>
        <w:spacing w:line="360" w:lineRule="auto"/>
        <w:rPr>
          <w:rFonts w:hint="default" w:ascii="Times New Roman" w:hAnsi="Times New Roman" w:cs="Times New Roman"/>
        </w:rPr>
      </w:pPr>
      <w:r>
        <w:rPr>
          <w:rFonts w:hint="default" w:ascii="Times New Roman" w:hAnsi="Times New Roman" w:cs="Times New Roman"/>
        </w:rPr>
        <w:t>AI can summarize blog content.</w:t>
      </w:r>
    </w:p>
    <w:p w14:paraId="465A828E">
      <w:pPr>
        <w:pStyle w:val="23"/>
        <w:spacing w:line="360" w:lineRule="auto"/>
        <w:rPr>
          <w:rFonts w:hint="default" w:ascii="Times New Roman" w:hAnsi="Times New Roman" w:cs="Times New Roman"/>
        </w:rPr>
      </w:pPr>
      <w:r>
        <w:rPr>
          <w:rFonts w:hint="default" w:ascii="Times New Roman" w:hAnsi="Times New Roman" w:cs="Times New Roman"/>
        </w:rPr>
        <w:t>Authentication protects secured features.</w:t>
      </w:r>
    </w:p>
    <w:p w14:paraId="36F4E279">
      <w:pPr>
        <w:pStyle w:val="23"/>
        <w:spacing w:line="360" w:lineRule="auto"/>
        <w:rPr>
          <w:rFonts w:hint="default" w:ascii="Times New Roman" w:hAnsi="Times New Roman" w:cs="Times New Roman"/>
        </w:rPr>
      </w:pPr>
      <w:r>
        <w:rPr>
          <w:rFonts w:hint="default" w:ascii="Times New Roman" w:hAnsi="Times New Roman" w:cs="Times New Roman"/>
        </w:rPr>
        <w:t>MongoDB stores users and blogs.</w:t>
      </w:r>
    </w:p>
    <w:p w14:paraId="67EEB4F7">
      <w:pPr>
        <w:pStyle w:val="23"/>
        <w:spacing w:line="360" w:lineRule="auto"/>
        <w:rPr>
          <w:rFonts w:hint="default" w:ascii="Times New Roman" w:hAnsi="Times New Roman" w:cs="Times New Roman"/>
        </w:rPr>
      </w:pPr>
      <w:r>
        <w:rPr>
          <w:rFonts w:hint="default" w:ascii="Times New Roman" w:hAnsi="Times New Roman" w:cs="Times New Roman"/>
        </w:rPr>
        <w:t>The modular architecture supports future expansion.</w:t>
      </w:r>
    </w:p>
    <w:p w14:paraId="7D7857A5">
      <w:pPr>
        <w:pStyle w:val="2"/>
        <w:spacing w:line="360" w:lineRule="auto"/>
        <w:rPr>
          <w:rFonts w:hint="default" w:ascii="Times New Roman" w:hAnsi="Times New Roman" w:cs="Times New Roman"/>
        </w:rPr>
      </w:pPr>
      <w:r>
        <w:rPr>
          <w:rFonts w:hint="default" w:ascii="Times New Roman" w:hAnsi="Times New Roman" w:cs="Times New Roman"/>
        </w:rPr>
        <w:t>7. Technologies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56B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43B7332">
            <w:pPr>
              <w:spacing w:after="0" w:line="360" w:lineRule="auto"/>
              <w:rPr>
                <w:rFonts w:hint="default" w:ascii="Times New Roman" w:hAnsi="Times New Roman" w:cs="Times New Roman"/>
              </w:rPr>
            </w:pPr>
            <w:r>
              <w:rPr>
                <w:rFonts w:hint="default" w:ascii="Times New Roman" w:hAnsi="Times New Roman" w:cs="Times New Roman"/>
              </w:rPr>
              <w:t>Technology</w:t>
            </w:r>
          </w:p>
        </w:tc>
        <w:tc>
          <w:tcPr>
            <w:tcW w:w="4968" w:type="dxa"/>
          </w:tcPr>
          <w:p w14:paraId="2D7CA46A">
            <w:pPr>
              <w:spacing w:after="0" w:line="360" w:lineRule="auto"/>
              <w:rPr>
                <w:rFonts w:hint="default" w:ascii="Times New Roman" w:hAnsi="Times New Roman" w:cs="Times New Roman"/>
              </w:rPr>
            </w:pPr>
            <w:r>
              <w:rPr>
                <w:rFonts w:hint="default" w:ascii="Times New Roman" w:hAnsi="Times New Roman" w:cs="Times New Roman"/>
              </w:rPr>
              <w:t>Purpose</w:t>
            </w:r>
          </w:p>
        </w:tc>
      </w:tr>
      <w:tr w14:paraId="5156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C07D9C6">
            <w:pPr>
              <w:spacing w:after="0" w:line="360" w:lineRule="auto"/>
              <w:rPr>
                <w:rFonts w:hint="default" w:ascii="Times New Roman" w:hAnsi="Times New Roman" w:cs="Times New Roman"/>
              </w:rPr>
            </w:pPr>
            <w:r>
              <w:rPr>
                <w:rFonts w:hint="default" w:ascii="Times New Roman" w:hAnsi="Times New Roman" w:cs="Times New Roman"/>
              </w:rPr>
              <w:t>HTML, CSS, JavaScript</w:t>
            </w:r>
          </w:p>
        </w:tc>
        <w:tc>
          <w:tcPr>
            <w:tcW w:w="4968" w:type="dxa"/>
          </w:tcPr>
          <w:p w14:paraId="669BD5F8">
            <w:pPr>
              <w:spacing w:after="0" w:line="360" w:lineRule="auto"/>
              <w:rPr>
                <w:rFonts w:hint="default" w:ascii="Times New Roman" w:hAnsi="Times New Roman" w:cs="Times New Roman"/>
              </w:rPr>
            </w:pPr>
            <w:r>
              <w:rPr>
                <w:rFonts w:hint="default" w:ascii="Times New Roman" w:hAnsi="Times New Roman" w:cs="Times New Roman"/>
              </w:rPr>
              <w:t>Frontend</w:t>
            </w:r>
          </w:p>
        </w:tc>
      </w:tr>
      <w:tr w14:paraId="5195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4667624">
            <w:pPr>
              <w:spacing w:after="0" w:line="360" w:lineRule="auto"/>
              <w:rPr>
                <w:rFonts w:hint="default" w:ascii="Times New Roman" w:hAnsi="Times New Roman" w:cs="Times New Roman"/>
              </w:rPr>
            </w:pPr>
            <w:r>
              <w:rPr>
                <w:rFonts w:hint="default" w:ascii="Times New Roman" w:hAnsi="Times New Roman" w:cs="Times New Roman"/>
              </w:rPr>
              <w:t>Node.js</w:t>
            </w:r>
          </w:p>
        </w:tc>
        <w:tc>
          <w:tcPr>
            <w:tcW w:w="4968" w:type="dxa"/>
          </w:tcPr>
          <w:p w14:paraId="5C626C23">
            <w:pPr>
              <w:spacing w:after="0" w:line="360" w:lineRule="auto"/>
              <w:rPr>
                <w:rFonts w:hint="default" w:ascii="Times New Roman" w:hAnsi="Times New Roman" w:cs="Times New Roman"/>
              </w:rPr>
            </w:pPr>
            <w:r>
              <w:rPr>
                <w:rFonts w:hint="default" w:ascii="Times New Roman" w:hAnsi="Times New Roman" w:cs="Times New Roman"/>
              </w:rPr>
              <w:t>Backend runtime</w:t>
            </w:r>
          </w:p>
        </w:tc>
      </w:tr>
      <w:tr w14:paraId="6FFB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5F3F5C7">
            <w:pPr>
              <w:spacing w:after="0" w:line="360" w:lineRule="auto"/>
              <w:rPr>
                <w:rFonts w:hint="default" w:ascii="Times New Roman" w:hAnsi="Times New Roman" w:cs="Times New Roman"/>
              </w:rPr>
            </w:pPr>
            <w:r>
              <w:rPr>
                <w:rFonts w:hint="default" w:ascii="Times New Roman" w:hAnsi="Times New Roman" w:cs="Times New Roman"/>
              </w:rPr>
              <w:t>Express.js</w:t>
            </w:r>
          </w:p>
        </w:tc>
        <w:tc>
          <w:tcPr>
            <w:tcW w:w="4968" w:type="dxa"/>
          </w:tcPr>
          <w:p w14:paraId="45844E66">
            <w:pPr>
              <w:spacing w:after="0" w:line="360" w:lineRule="auto"/>
              <w:rPr>
                <w:rFonts w:hint="default" w:ascii="Times New Roman" w:hAnsi="Times New Roman" w:cs="Times New Roman"/>
              </w:rPr>
            </w:pPr>
            <w:r>
              <w:rPr>
                <w:rFonts w:hint="default" w:ascii="Times New Roman" w:hAnsi="Times New Roman" w:cs="Times New Roman"/>
              </w:rPr>
              <w:t>Backend framework and APIs</w:t>
            </w:r>
          </w:p>
        </w:tc>
      </w:tr>
      <w:tr w14:paraId="1653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4A726D7">
            <w:pPr>
              <w:spacing w:after="0" w:line="360" w:lineRule="auto"/>
              <w:rPr>
                <w:rFonts w:hint="default" w:ascii="Times New Roman" w:hAnsi="Times New Roman" w:cs="Times New Roman"/>
              </w:rPr>
            </w:pPr>
            <w:r>
              <w:rPr>
                <w:rFonts w:hint="default" w:ascii="Times New Roman" w:hAnsi="Times New Roman" w:cs="Times New Roman"/>
              </w:rPr>
              <w:t>MongoDB</w:t>
            </w:r>
          </w:p>
        </w:tc>
        <w:tc>
          <w:tcPr>
            <w:tcW w:w="4968" w:type="dxa"/>
          </w:tcPr>
          <w:p w14:paraId="5D444163">
            <w:pPr>
              <w:spacing w:after="0" w:line="360" w:lineRule="auto"/>
              <w:rPr>
                <w:rFonts w:hint="default" w:ascii="Times New Roman" w:hAnsi="Times New Roman" w:cs="Times New Roman"/>
              </w:rPr>
            </w:pPr>
            <w:r>
              <w:rPr>
                <w:rFonts w:hint="default" w:ascii="Times New Roman" w:hAnsi="Times New Roman" w:cs="Times New Roman"/>
              </w:rPr>
              <w:t>Database</w:t>
            </w:r>
          </w:p>
        </w:tc>
      </w:tr>
      <w:tr w14:paraId="7211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C543A69">
            <w:pPr>
              <w:spacing w:after="0" w:line="360" w:lineRule="auto"/>
              <w:rPr>
                <w:rFonts w:hint="default" w:ascii="Times New Roman" w:hAnsi="Times New Roman" w:cs="Times New Roman"/>
              </w:rPr>
            </w:pPr>
            <w:r>
              <w:rPr>
                <w:rFonts w:hint="default" w:ascii="Times New Roman" w:hAnsi="Times New Roman" w:cs="Times New Roman"/>
              </w:rPr>
              <w:t>Mongoose</w:t>
            </w:r>
          </w:p>
        </w:tc>
        <w:tc>
          <w:tcPr>
            <w:tcW w:w="4968" w:type="dxa"/>
          </w:tcPr>
          <w:p w14:paraId="50DA02B5">
            <w:pPr>
              <w:spacing w:after="0" w:line="360" w:lineRule="auto"/>
              <w:rPr>
                <w:rFonts w:hint="default" w:ascii="Times New Roman" w:hAnsi="Times New Roman" w:cs="Times New Roman"/>
              </w:rPr>
            </w:pPr>
            <w:r>
              <w:rPr>
                <w:rFonts w:hint="default" w:ascii="Times New Roman" w:hAnsi="Times New Roman" w:cs="Times New Roman"/>
              </w:rPr>
              <w:t>MongoDB ODM</w:t>
            </w:r>
          </w:p>
        </w:tc>
      </w:tr>
      <w:tr w14:paraId="6B91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9880DA4">
            <w:pPr>
              <w:spacing w:after="0" w:line="360" w:lineRule="auto"/>
              <w:rPr>
                <w:rFonts w:hint="default" w:ascii="Times New Roman" w:hAnsi="Times New Roman" w:cs="Times New Roman"/>
              </w:rPr>
            </w:pPr>
            <w:r>
              <w:rPr>
                <w:rFonts w:hint="default" w:ascii="Times New Roman" w:hAnsi="Times New Roman" w:cs="Times New Roman"/>
              </w:rPr>
              <w:t>Google Gemini AI</w:t>
            </w:r>
          </w:p>
        </w:tc>
        <w:tc>
          <w:tcPr>
            <w:tcW w:w="4968" w:type="dxa"/>
          </w:tcPr>
          <w:p w14:paraId="3CDB5018">
            <w:pPr>
              <w:spacing w:after="0" w:line="360" w:lineRule="auto"/>
              <w:rPr>
                <w:rFonts w:hint="default" w:ascii="Times New Roman" w:hAnsi="Times New Roman" w:cs="Times New Roman"/>
              </w:rPr>
            </w:pPr>
            <w:r>
              <w:rPr>
                <w:rFonts w:hint="default" w:ascii="Times New Roman" w:hAnsi="Times New Roman" w:cs="Times New Roman"/>
              </w:rPr>
              <w:t>Blog generation and summarization</w:t>
            </w:r>
          </w:p>
        </w:tc>
      </w:tr>
      <w:tr w14:paraId="051C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788AD37">
            <w:pPr>
              <w:spacing w:after="0" w:line="360" w:lineRule="auto"/>
              <w:rPr>
                <w:rFonts w:hint="default" w:ascii="Times New Roman" w:hAnsi="Times New Roman" w:cs="Times New Roman"/>
              </w:rPr>
            </w:pPr>
            <w:r>
              <w:rPr>
                <w:rFonts w:hint="default" w:ascii="Times New Roman" w:hAnsi="Times New Roman" w:cs="Times New Roman"/>
              </w:rPr>
              <w:t>JWT</w:t>
            </w:r>
          </w:p>
        </w:tc>
        <w:tc>
          <w:tcPr>
            <w:tcW w:w="4968" w:type="dxa"/>
          </w:tcPr>
          <w:p w14:paraId="3F6AE55A">
            <w:pPr>
              <w:spacing w:after="0" w:line="360" w:lineRule="auto"/>
              <w:rPr>
                <w:rFonts w:hint="default" w:ascii="Times New Roman" w:hAnsi="Times New Roman" w:cs="Times New Roman"/>
              </w:rPr>
            </w:pPr>
            <w:r>
              <w:rPr>
                <w:rFonts w:hint="default" w:ascii="Times New Roman" w:hAnsi="Times New Roman" w:cs="Times New Roman"/>
              </w:rPr>
              <w:t>Authentication</w:t>
            </w:r>
          </w:p>
        </w:tc>
      </w:tr>
      <w:tr w14:paraId="3917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B70F4C2">
            <w:pPr>
              <w:spacing w:after="0" w:line="360" w:lineRule="auto"/>
              <w:rPr>
                <w:rFonts w:hint="default" w:ascii="Times New Roman" w:hAnsi="Times New Roman" w:cs="Times New Roman"/>
              </w:rPr>
            </w:pPr>
            <w:r>
              <w:rPr>
                <w:rFonts w:hint="default" w:ascii="Times New Roman" w:hAnsi="Times New Roman" w:cs="Times New Roman"/>
              </w:rPr>
              <w:t>bcrypt.js</w:t>
            </w:r>
          </w:p>
        </w:tc>
        <w:tc>
          <w:tcPr>
            <w:tcW w:w="4968" w:type="dxa"/>
          </w:tcPr>
          <w:p w14:paraId="69FE54CE">
            <w:pPr>
              <w:spacing w:after="0" w:line="360" w:lineRule="auto"/>
              <w:rPr>
                <w:rFonts w:hint="default" w:ascii="Times New Roman" w:hAnsi="Times New Roman" w:cs="Times New Roman"/>
              </w:rPr>
            </w:pPr>
            <w:r>
              <w:rPr>
                <w:rFonts w:hint="default" w:ascii="Times New Roman" w:hAnsi="Times New Roman" w:cs="Times New Roman"/>
              </w:rPr>
              <w:t>Password hashing</w:t>
            </w:r>
          </w:p>
        </w:tc>
      </w:tr>
      <w:tr w14:paraId="1AFA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692A31A">
            <w:pPr>
              <w:spacing w:after="0" w:line="360" w:lineRule="auto"/>
              <w:rPr>
                <w:rFonts w:hint="default" w:ascii="Times New Roman" w:hAnsi="Times New Roman" w:cs="Times New Roman"/>
              </w:rPr>
            </w:pPr>
            <w:r>
              <w:rPr>
                <w:rFonts w:hint="default" w:ascii="Times New Roman" w:hAnsi="Times New Roman" w:cs="Times New Roman"/>
              </w:rPr>
              <w:t>Postman / Thunder Client</w:t>
            </w:r>
          </w:p>
        </w:tc>
        <w:tc>
          <w:tcPr>
            <w:tcW w:w="4968" w:type="dxa"/>
          </w:tcPr>
          <w:p w14:paraId="6FE2C085">
            <w:pPr>
              <w:spacing w:after="0" w:line="360" w:lineRule="auto"/>
              <w:rPr>
                <w:rFonts w:hint="default" w:ascii="Times New Roman" w:hAnsi="Times New Roman" w:cs="Times New Roman"/>
              </w:rPr>
            </w:pPr>
            <w:r>
              <w:rPr>
                <w:rFonts w:hint="default" w:ascii="Times New Roman" w:hAnsi="Times New Roman" w:cs="Times New Roman"/>
              </w:rPr>
              <w:t>API testing</w:t>
            </w:r>
          </w:p>
        </w:tc>
      </w:tr>
      <w:tr w14:paraId="4582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C666D2C">
            <w:pPr>
              <w:spacing w:after="0" w:line="360" w:lineRule="auto"/>
              <w:rPr>
                <w:rFonts w:hint="default" w:ascii="Times New Roman" w:hAnsi="Times New Roman" w:cs="Times New Roman"/>
              </w:rPr>
            </w:pPr>
            <w:r>
              <w:rPr>
                <w:rFonts w:hint="default" w:ascii="Times New Roman" w:hAnsi="Times New Roman" w:cs="Times New Roman"/>
              </w:rPr>
              <w:t>VS Code</w:t>
            </w:r>
          </w:p>
        </w:tc>
        <w:tc>
          <w:tcPr>
            <w:tcW w:w="4968" w:type="dxa"/>
          </w:tcPr>
          <w:p w14:paraId="09845819">
            <w:pPr>
              <w:spacing w:after="0" w:line="360" w:lineRule="auto"/>
              <w:rPr>
                <w:rFonts w:hint="default" w:ascii="Times New Roman" w:hAnsi="Times New Roman" w:cs="Times New Roman"/>
              </w:rPr>
            </w:pPr>
            <w:r>
              <w:rPr>
                <w:rFonts w:hint="default" w:ascii="Times New Roman" w:hAnsi="Times New Roman" w:cs="Times New Roman"/>
              </w:rPr>
              <w:t>Development environment</w:t>
            </w:r>
          </w:p>
        </w:tc>
      </w:tr>
    </w:tbl>
    <w:p w14:paraId="5F68822A">
      <w:pPr>
        <w:pStyle w:val="2"/>
        <w:spacing w:line="360" w:lineRule="auto"/>
        <w:rPr>
          <w:rFonts w:hint="default" w:ascii="Times New Roman" w:hAnsi="Times New Roman" w:cs="Times New Roman"/>
        </w:rPr>
      </w:pPr>
      <w:r>
        <w:rPr>
          <w:rFonts w:hint="default" w:ascii="Times New Roman" w:hAnsi="Times New Roman" w:cs="Times New Roman"/>
        </w:rPr>
        <w:t>8. System Architecture</w:t>
      </w:r>
    </w:p>
    <w:p w14:paraId="2F66D131">
      <w:pPr>
        <w:spacing w:line="360" w:lineRule="auto"/>
        <w:ind w:firstLine="720" w:firstLineChars="0"/>
        <w:rPr>
          <w:rFonts w:hint="default" w:ascii="Times New Roman" w:hAnsi="Times New Roman" w:cs="Times New Roman"/>
        </w:rPr>
      </w:pPr>
      <w:r>
        <w:rPr>
          <w:rFonts w:hint="default" w:ascii="Times New Roman" w:hAnsi="Times New Roman" w:cs="Times New Roman"/>
        </w:rPr>
        <w:t>AI BlogNest follows an MVC-based architecture. The frontend sends requests to Express.js routes. Controllers process requests and communicate with MongoDB models and the Gemini AI service. Authentication middleware verifies JWT tokens for protected operations.</w:t>
      </w:r>
    </w:p>
    <w:p w14:paraId="4C19748C">
      <w:pPr>
        <w:pStyle w:val="2"/>
        <w:spacing w:line="360" w:lineRule="auto"/>
        <w:rPr>
          <w:rFonts w:hint="default" w:ascii="Times New Roman" w:hAnsi="Times New Roman" w:cs="Times New Roman"/>
        </w:rPr>
      </w:pPr>
      <w:r>
        <w:rPr>
          <w:rFonts w:hint="default" w:ascii="Times New Roman" w:hAnsi="Times New Roman" w:cs="Times New Roman"/>
        </w:rPr>
        <w:t>9. Modules</w:t>
      </w:r>
    </w:p>
    <w:p w14:paraId="5B65C893">
      <w:pPr>
        <w:pStyle w:val="23"/>
        <w:spacing w:line="360" w:lineRule="auto"/>
        <w:rPr>
          <w:rFonts w:hint="default" w:ascii="Times New Roman" w:hAnsi="Times New Roman" w:cs="Times New Roman"/>
        </w:rPr>
      </w:pPr>
      <w:r>
        <w:rPr>
          <w:rFonts w:hint="default" w:ascii="Times New Roman" w:hAnsi="Times New Roman" w:cs="Times New Roman"/>
        </w:rPr>
        <w:t>User Registration Module</w:t>
      </w:r>
    </w:p>
    <w:p w14:paraId="547E7801">
      <w:pPr>
        <w:pStyle w:val="23"/>
        <w:spacing w:line="360" w:lineRule="auto"/>
        <w:rPr>
          <w:rFonts w:hint="default" w:ascii="Times New Roman" w:hAnsi="Times New Roman" w:cs="Times New Roman"/>
        </w:rPr>
      </w:pPr>
      <w:r>
        <w:rPr>
          <w:rFonts w:hint="default" w:ascii="Times New Roman" w:hAnsi="Times New Roman" w:cs="Times New Roman"/>
        </w:rPr>
        <w:t>User Login Module</w:t>
      </w:r>
    </w:p>
    <w:p w14:paraId="7B25516E">
      <w:pPr>
        <w:pStyle w:val="23"/>
        <w:spacing w:line="360" w:lineRule="auto"/>
        <w:rPr>
          <w:rFonts w:hint="default" w:ascii="Times New Roman" w:hAnsi="Times New Roman" w:cs="Times New Roman"/>
        </w:rPr>
      </w:pPr>
      <w:r>
        <w:rPr>
          <w:rFonts w:hint="default" w:ascii="Times New Roman" w:hAnsi="Times New Roman" w:cs="Times New Roman"/>
        </w:rPr>
        <w:t>JWT Authentication Module</w:t>
      </w:r>
    </w:p>
    <w:p w14:paraId="7FAA589A">
      <w:pPr>
        <w:pStyle w:val="23"/>
        <w:spacing w:line="360" w:lineRule="auto"/>
        <w:rPr>
          <w:rFonts w:hint="default" w:ascii="Times New Roman" w:hAnsi="Times New Roman" w:cs="Times New Roman"/>
        </w:rPr>
      </w:pPr>
      <w:r>
        <w:rPr>
          <w:rFonts w:hint="default" w:ascii="Times New Roman" w:hAnsi="Times New Roman" w:cs="Times New Roman"/>
        </w:rPr>
        <w:t>Blog Management Module</w:t>
      </w:r>
    </w:p>
    <w:p w14:paraId="1BFF1414">
      <w:pPr>
        <w:pStyle w:val="23"/>
        <w:spacing w:line="360" w:lineRule="auto"/>
        <w:rPr>
          <w:rFonts w:hint="default" w:ascii="Times New Roman" w:hAnsi="Times New Roman" w:cs="Times New Roman"/>
        </w:rPr>
      </w:pPr>
      <w:r>
        <w:rPr>
          <w:rFonts w:hint="default" w:ascii="Times New Roman" w:hAnsi="Times New Roman" w:cs="Times New Roman"/>
        </w:rPr>
        <w:t>AI Blog Generation Module</w:t>
      </w:r>
    </w:p>
    <w:p w14:paraId="42DCA350">
      <w:pPr>
        <w:pStyle w:val="23"/>
        <w:spacing w:line="360" w:lineRule="auto"/>
        <w:rPr>
          <w:rFonts w:hint="default" w:ascii="Times New Roman" w:hAnsi="Times New Roman" w:cs="Times New Roman"/>
        </w:rPr>
      </w:pPr>
      <w:r>
        <w:rPr>
          <w:rFonts w:hint="default" w:ascii="Times New Roman" w:hAnsi="Times New Roman" w:cs="Times New Roman"/>
        </w:rPr>
        <w:t>AI Summarization Module</w:t>
      </w:r>
    </w:p>
    <w:p w14:paraId="370A9A9F">
      <w:pPr>
        <w:pStyle w:val="23"/>
        <w:spacing w:line="360" w:lineRule="auto"/>
        <w:rPr>
          <w:rFonts w:hint="default" w:ascii="Times New Roman" w:hAnsi="Times New Roman" w:cs="Times New Roman"/>
        </w:rPr>
      </w:pPr>
      <w:r>
        <w:rPr>
          <w:rFonts w:hint="default" w:ascii="Times New Roman" w:hAnsi="Times New Roman" w:cs="Times New Roman"/>
        </w:rPr>
        <w:t>MongoDB Database Module</w:t>
      </w:r>
    </w:p>
    <w:p w14:paraId="4147AC49">
      <w:pPr>
        <w:pStyle w:val="23"/>
        <w:spacing w:line="360" w:lineRule="auto"/>
        <w:rPr>
          <w:rFonts w:hint="default" w:ascii="Times New Roman" w:hAnsi="Times New Roman" w:cs="Times New Roman"/>
        </w:rPr>
      </w:pPr>
      <w:r>
        <w:rPr>
          <w:rFonts w:hint="default" w:ascii="Times New Roman" w:hAnsi="Times New Roman" w:cs="Times New Roman"/>
        </w:rPr>
        <w:t>Validation and Error Handling Module</w:t>
      </w:r>
    </w:p>
    <w:p w14:paraId="62FFDD80">
      <w:pPr>
        <w:pStyle w:val="2"/>
        <w:spacing w:line="360" w:lineRule="auto"/>
        <w:rPr>
          <w:rFonts w:hint="default" w:ascii="Times New Roman" w:hAnsi="Times New Roman" w:cs="Times New Roman"/>
        </w:rPr>
      </w:pPr>
      <w:r>
        <w:rPr>
          <w:rFonts w:hint="default" w:ascii="Times New Roman" w:hAnsi="Times New Roman" w:cs="Times New Roman"/>
        </w:rPr>
        <w:t>10. Database Design</w:t>
      </w:r>
    </w:p>
    <w:p w14:paraId="7E003D79">
      <w:pPr>
        <w:spacing w:line="360" w:lineRule="auto"/>
        <w:ind w:firstLine="720" w:firstLineChars="0"/>
        <w:rPr>
          <w:rFonts w:hint="default" w:ascii="Times New Roman" w:hAnsi="Times New Roman" w:cs="Times New Roman"/>
        </w:rPr>
      </w:pPr>
      <w:r>
        <w:rPr>
          <w:rFonts w:hint="default" w:ascii="Times New Roman" w:hAnsi="Times New Roman" w:cs="Times New Roman"/>
        </w:rPr>
        <w:t>MongoDB is used as the primary database. The User collection stores account information, while the Blog collection stores blog content and author information. One user can create multiple blog posts.</w:t>
      </w:r>
    </w:p>
    <w:p w14:paraId="525A74DF">
      <w:pPr>
        <w:pStyle w:val="23"/>
        <w:spacing w:line="360" w:lineRule="auto"/>
        <w:rPr>
          <w:rFonts w:hint="default" w:ascii="Times New Roman" w:hAnsi="Times New Roman" w:cs="Times New Roman"/>
        </w:rPr>
      </w:pPr>
      <w:r>
        <w:rPr>
          <w:rFonts w:hint="default" w:ascii="Times New Roman" w:hAnsi="Times New Roman" w:cs="Times New Roman"/>
        </w:rPr>
        <w:t>User: name, email, password, role, timestamps.</w:t>
      </w:r>
    </w:p>
    <w:p w14:paraId="49CE5946">
      <w:pPr>
        <w:pStyle w:val="23"/>
        <w:spacing w:line="360" w:lineRule="auto"/>
        <w:rPr>
          <w:rFonts w:hint="default" w:ascii="Times New Roman" w:hAnsi="Times New Roman" w:cs="Times New Roman"/>
        </w:rPr>
      </w:pPr>
      <w:r>
        <w:rPr>
          <w:rFonts w:hint="default" w:ascii="Times New Roman" w:hAnsi="Times New Roman" w:cs="Times New Roman"/>
        </w:rPr>
        <w:t>Blog: title, content, category, author, authorName, timestamps.</w:t>
      </w:r>
    </w:p>
    <w:p w14:paraId="2482696E">
      <w:pPr>
        <w:pStyle w:val="2"/>
        <w:spacing w:line="360" w:lineRule="auto"/>
        <w:rPr>
          <w:rFonts w:hint="default" w:ascii="Times New Roman" w:hAnsi="Times New Roman" w:cs="Times New Roman"/>
        </w:rPr>
      </w:pPr>
      <w:r>
        <w:rPr>
          <w:rFonts w:hint="default" w:ascii="Times New Roman" w:hAnsi="Times New Roman" w:cs="Times New Roman"/>
        </w:rPr>
        <w:t>11. Main API Endpoints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280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20D2631">
            <w:pPr>
              <w:spacing w:after="0" w:line="360" w:lineRule="auto"/>
              <w:rPr>
                <w:rFonts w:hint="default" w:ascii="Times New Roman" w:hAnsi="Times New Roman" w:cs="Times New Roman"/>
              </w:rPr>
            </w:pPr>
            <w:r>
              <w:rPr>
                <w:rFonts w:hint="default" w:ascii="Times New Roman" w:hAnsi="Times New Roman" w:cs="Times New Roman"/>
              </w:rPr>
              <w:t>Method</w:t>
            </w:r>
          </w:p>
        </w:tc>
        <w:tc>
          <w:tcPr>
            <w:tcW w:w="3312" w:type="dxa"/>
          </w:tcPr>
          <w:p w14:paraId="75FDD11C">
            <w:pPr>
              <w:spacing w:after="0" w:line="360" w:lineRule="auto"/>
              <w:rPr>
                <w:rFonts w:hint="default" w:ascii="Times New Roman" w:hAnsi="Times New Roman" w:cs="Times New Roman"/>
              </w:rPr>
            </w:pPr>
            <w:r>
              <w:rPr>
                <w:rFonts w:hint="default" w:ascii="Times New Roman" w:hAnsi="Times New Roman" w:cs="Times New Roman"/>
              </w:rPr>
              <w:t>Endpoint</w:t>
            </w:r>
          </w:p>
        </w:tc>
        <w:tc>
          <w:tcPr>
            <w:tcW w:w="3312" w:type="dxa"/>
          </w:tcPr>
          <w:p w14:paraId="4D590648">
            <w:pPr>
              <w:spacing w:after="0" w:line="360" w:lineRule="auto"/>
              <w:rPr>
                <w:rFonts w:hint="default" w:ascii="Times New Roman" w:hAnsi="Times New Roman" w:cs="Times New Roman"/>
              </w:rPr>
            </w:pPr>
            <w:r>
              <w:rPr>
                <w:rFonts w:hint="default" w:ascii="Times New Roman" w:hAnsi="Times New Roman" w:cs="Times New Roman"/>
              </w:rPr>
              <w:t>Purpose</w:t>
            </w:r>
          </w:p>
        </w:tc>
      </w:tr>
      <w:tr w14:paraId="2161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90AC223">
            <w:pPr>
              <w:spacing w:after="0" w:line="360" w:lineRule="auto"/>
              <w:rPr>
                <w:rFonts w:hint="default" w:ascii="Times New Roman" w:hAnsi="Times New Roman" w:cs="Times New Roman"/>
              </w:rPr>
            </w:pPr>
            <w:r>
              <w:rPr>
                <w:rFonts w:hint="default" w:ascii="Times New Roman" w:hAnsi="Times New Roman" w:cs="Times New Roman"/>
              </w:rPr>
              <w:t>POST</w:t>
            </w:r>
          </w:p>
        </w:tc>
        <w:tc>
          <w:tcPr>
            <w:tcW w:w="3312" w:type="dxa"/>
          </w:tcPr>
          <w:p w14:paraId="5F826D8F">
            <w:pPr>
              <w:spacing w:after="0" w:line="360" w:lineRule="auto"/>
              <w:rPr>
                <w:rFonts w:hint="default" w:ascii="Times New Roman" w:hAnsi="Times New Roman" w:cs="Times New Roman"/>
              </w:rPr>
            </w:pPr>
            <w:r>
              <w:rPr>
                <w:rFonts w:hint="default" w:ascii="Times New Roman" w:hAnsi="Times New Roman" w:cs="Times New Roman"/>
              </w:rPr>
              <w:t>/api/auth/register</w:t>
            </w:r>
          </w:p>
        </w:tc>
        <w:tc>
          <w:tcPr>
            <w:tcW w:w="3312" w:type="dxa"/>
          </w:tcPr>
          <w:p w14:paraId="72840D49">
            <w:pPr>
              <w:spacing w:after="0" w:line="360" w:lineRule="auto"/>
              <w:rPr>
                <w:rFonts w:hint="default" w:ascii="Times New Roman" w:hAnsi="Times New Roman" w:cs="Times New Roman"/>
              </w:rPr>
            </w:pPr>
            <w:r>
              <w:rPr>
                <w:rFonts w:hint="default" w:ascii="Times New Roman" w:hAnsi="Times New Roman" w:cs="Times New Roman"/>
              </w:rPr>
              <w:t>Register user</w:t>
            </w:r>
          </w:p>
        </w:tc>
      </w:tr>
      <w:tr w14:paraId="3347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A3E3125">
            <w:pPr>
              <w:spacing w:after="0" w:line="360" w:lineRule="auto"/>
              <w:rPr>
                <w:rFonts w:hint="default" w:ascii="Times New Roman" w:hAnsi="Times New Roman" w:cs="Times New Roman"/>
              </w:rPr>
            </w:pPr>
            <w:r>
              <w:rPr>
                <w:rFonts w:hint="default" w:ascii="Times New Roman" w:hAnsi="Times New Roman" w:cs="Times New Roman"/>
              </w:rPr>
              <w:t>POST</w:t>
            </w:r>
          </w:p>
        </w:tc>
        <w:tc>
          <w:tcPr>
            <w:tcW w:w="3312" w:type="dxa"/>
          </w:tcPr>
          <w:p w14:paraId="22B52786">
            <w:pPr>
              <w:spacing w:after="0" w:line="360" w:lineRule="auto"/>
              <w:rPr>
                <w:rFonts w:hint="default" w:ascii="Times New Roman" w:hAnsi="Times New Roman" w:cs="Times New Roman"/>
              </w:rPr>
            </w:pPr>
            <w:r>
              <w:rPr>
                <w:rFonts w:hint="default" w:ascii="Times New Roman" w:hAnsi="Times New Roman" w:cs="Times New Roman"/>
              </w:rPr>
              <w:t>/api/auth/login</w:t>
            </w:r>
          </w:p>
        </w:tc>
        <w:tc>
          <w:tcPr>
            <w:tcW w:w="3312" w:type="dxa"/>
          </w:tcPr>
          <w:p w14:paraId="620CCAEE">
            <w:pPr>
              <w:spacing w:after="0" w:line="360" w:lineRule="auto"/>
              <w:rPr>
                <w:rFonts w:hint="default" w:ascii="Times New Roman" w:hAnsi="Times New Roman" w:cs="Times New Roman"/>
              </w:rPr>
            </w:pPr>
            <w:r>
              <w:rPr>
                <w:rFonts w:hint="default" w:ascii="Times New Roman" w:hAnsi="Times New Roman" w:cs="Times New Roman"/>
              </w:rPr>
              <w:t>Login</w:t>
            </w:r>
          </w:p>
        </w:tc>
      </w:tr>
      <w:tr w14:paraId="0F04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6050417">
            <w:pPr>
              <w:spacing w:after="0" w:line="360" w:lineRule="auto"/>
              <w:rPr>
                <w:rFonts w:hint="default" w:ascii="Times New Roman" w:hAnsi="Times New Roman" w:cs="Times New Roman"/>
              </w:rPr>
            </w:pPr>
            <w:r>
              <w:rPr>
                <w:rFonts w:hint="default" w:ascii="Times New Roman" w:hAnsi="Times New Roman" w:cs="Times New Roman"/>
              </w:rPr>
              <w:t>GET</w:t>
            </w:r>
          </w:p>
        </w:tc>
        <w:tc>
          <w:tcPr>
            <w:tcW w:w="3312" w:type="dxa"/>
          </w:tcPr>
          <w:p w14:paraId="17EC0C09">
            <w:pPr>
              <w:spacing w:after="0" w:line="360" w:lineRule="auto"/>
              <w:rPr>
                <w:rFonts w:hint="default" w:ascii="Times New Roman" w:hAnsi="Times New Roman" w:cs="Times New Roman"/>
              </w:rPr>
            </w:pPr>
            <w:r>
              <w:rPr>
                <w:rFonts w:hint="default" w:ascii="Times New Roman" w:hAnsi="Times New Roman" w:cs="Times New Roman"/>
              </w:rPr>
              <w:t>/api/auth/profile</w:t>
            </w:r>
          </w:p>
        </w:tc>
        <w:tc>
          <w:tcPr>
            <w:tcW w:w="3312" w:type="dxa"/>
          </w:tcPr>
          <w:p w14:paraId="49651AD6">
            <w:pPr>
              <w:spacing w:after="0" w:line="360" w:lineRule="auto"/>
              <w:rPr>
                <w:rFonts w:hint="default" w:ascii="Times New Roman" w:hAnsi="Times New Roman" w:cs="Times New Roman"/>
              </w:rPr>
            </w:pPr>
            <w:r>
              <w:rPr>
                <w:rFonts w:hint="default" w:ascii="Times New Roman" w:hAnsi="Times New Roman" w:cs="Times New Roman"/>
              </w:rPr>
              <w:t>Get profile</w:t>
            </w:r>
          </w:p>
        </w:tc>
      </w:tr>
      <w:tr w14:paraId="42A1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7D0A544">
            <w:pPr>
              <w:spacing w:after="0" w:line="360" w:lineRule="auto"/>
              <w:rPr>
                <w:rFonts w:hint="default" w:ascii="Times New Roman" w:hAnsi="Times New Roman" w:cs="Times New Roman"/>
              </w:rPr>
            </w:pPr>
            <w:r>
              <w:rPr>
                <w:rFonts w:hint="default" w:ascii="Times New Roman" w:hAnsi="Times New Roman" w:cs="Times New Roman"/>
              </w:rPr>
              <w:t>POST</w:t>
            </w:r>
          </w:p>
        </w:tc>
        <w:tc>
          <w:tcPr>
            <w:tcW w:w="3312" w:type="dxa"/>
          </w:tcPr>
          <w:p w14:paraId="14DA3866">
            <w:pPr>
              <w:spacing w:after="0" w:line="360" w:lineRule="auto"/>
              <w:rPr>
                <w:rFonts w:hint="default" w:ascii="Times New Roman" w:hAnsi="Times New Roman" w:cs="Times New Roman"/>
              </w:rPr>
            </w:pPr>
            <w:r>
              <w:rPr>
                <w:rFonts w:hint="default" w:ascii="Times New Roman" w:hAnsi="Times New Roman" w:cs="Times New Roman"/>
              </w:rPr>
              <w:t>/api/blogs</w:t>
            </w:r>
          </w:p>
        </w:tc>
        <w:tc>
          <w:tcPr>
            <w:tcW w:w="3312" w:type="dxa"/>
          </w:tcPr>
          <w:p w14:paraId="7713D49E">
            <w:pPr>
              <w:spacing w:after="0" w:line="360" w:lineRule="auto"/>
              <w:rPr>
                <w:rFonts w:hint="default" w:ascii="Times New Roman" w:hAnsi="Times New Roman" w:cs="Times New Roman"/>
              </w:rPr>
            </w:pPr>
            <w:r>
              <w:rPr>
                <w:rFonts w:hint="default" w:ascii="Times New Roman" w:hAnsi="Times New Roman" w:cs="Times New Roman"/>
              </w:rPr>
              <w:t>Create blog</w:t>
            </w:r>
          </w:p>
        </w:tc>
      </w:tr>
      <w:tr w14:paraId="764F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2D2B00A">
            <w:pPr>
              <w:spacing w:after="0" w:line="360" w:lineRule="auto"/>
              <w:rPr>
                <w:rFonts w:hint="default" w:ascii="Times New Roman" w:hAnsi="Times New Roman" w:cs="Times New Roman"/>
              </w:rPr>
            </w:pPr>
            <w:r>
              <w:rPr>
                <w:rFonts w:hint="default" w:ascii="Times New Roman" w:hAnsi="Times New Roman" w:cs="Times New Roman"/>
              </w:rPr>
              <w:t>GET</w:t>
            </w:r>
          </w:p>
        </w:tc>
        <w:tc>
          <w:tcPr>
            <w:tcW w:w="3312" w:type="dxa"/>
          </w:tcPr>
          <w:p w14:paraId="55EF99ED">
            <w:pPr>
              <w:spacing w:after="0" w:line="360" w:lineRule="auto"/>
              <w:rPr>
                <w:rFonts w:hint="default" w:ascii="Times New Roman" w:hAnsi="Times New Roman" w:cs="Times New Roman"/>
              </w:rPr>
            </w:pPr>
            <w:r>
              <w:rPr>
                <w:rFonts w:hint="default" w:ascii="Times New Roman" w:hAnsi="Times New Roman" w:cs="Times New Roman"/>
              </w:rPr>
              <w:t>/api/blogs</w:t>
            </w:r>
          </w:p>
        </w:tc>
        <w:tc>
          <w:tcPr>
            <w:tcW w:w="3312" w:type="dxa"/>
          </w:tcPr>
          <w:p w14:paraId="7B7367D6">
            <w:pPr>
              <w:spacing w:after="0" w:line="360" w:lineRule="auto"/>
              <w:rPr>
                <w:rFonts w:hint="default" w:ascii="Times New Roman" w:hAnsi="Times New Roman" w:cs="Times New Roman"/>
              </w:rPr>
            </w:pPr>
            <w:r>
              <w:rPr>
                <w:rFonts w:hint="default" w:ascii="Times New Roman" w:hAnsi="Times New Roman" w:cs="Times New Roman"/>
              </w:rPr>
              <w:t>Get all blogs</w:t>
            </w:r>
          </w:p>
        </w:tc>
      </w:tr>
      <w:tr w14:paraId="3CEF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EAB4BEC">
            <w:pPr>
              <w:spacing w:after="0" w:line="360" w:lineRule="auto"/>
              <w:rPr>
                <w:rFonts w:hint="default" w:ascii="Times New Roman" w:hAnsi="Times New Roman" w:cs="Times New Roman"/>
              </w:rPr>
            </w:pPr>
            <w:r>
              <w:rPr>
                <w:rFonts w:hint="default" w:ascii="Times New Roman" w:hAnsi="Times New Roman" w:cs="Times New Roman"/>
              </w:rPr>
              <w:t>GET</w:t>
            </w:r>
          </w:p>
        </w:tc>
        <w:tc>
          <w:tcPr>
            <w:tcW w:w="3312" w:type="dxa"/>
          </w:tcPr>
          <w:p w14:paraId="49ED9CCC">
            <w:pPr>
              <w:spacing w:after="0" w:line="360" w:lineRule="auto"/>
              <w:rPr>
                <w:rFonts w:hint="default" w:ascii="Times New Roman" w:hAnsi="Times New Roman" w:cs="Times New Roman"/>
              </w:rPr>
            </w:pPr>
            <w:r>
              <w:rPr>
                <w:rFonts w:hint="default" w:ascii="Times New Roman" w:hAnsi="Times New Roman" w:cs="Times New Roman"/>
              </w:rPr>
              <w:t>/api/blogs/:id</w:t>
            </w:r>
          </w:p>
        </w:tc>
        <w:tc>
          <w:tcPr>
            <w:tcW w:w="3312" w:type="dxa"/>
          </w:tcPr>
          <w:p w14:paraId="29C4F8B1">
            <w:pPr>
              <w:spacing w:after="0" w:line="360" w:lineRule="auto"/>
              <w:rPr>
                <w:rFonts w:hint="default" w:ascii="Times New Roman" w:hAnsi="Times New Roman" w:cs="Times New Roman"/>
              </w:rPr>
            </w:pPr>
            <w:r>
              <w:rPr>
                <w:rFonts w:hint="default" w:ascii="Times New Roman" w:hAnsi="Times New Roman" w:cs="Times New Roman"/>
              </w:rPr>
              <w:t>Get blog</w:t>
            </w:r>
          </w:p>
        </w:tc>
      </w:tr>
      <w:tr w14:paraId="5786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5F22941">
            <w:pPr>
              <w:spacing w:after="0" w:line="360" w:lineRule="auto"/>
              <w:rPr>
                <w:rFonts w:hint="default" w:ascii="Times New Roman" w:hAnsi="Times New Roman" w:cs="Times New Roman"/>
              </w:rPr>
            </w:pPr>
            <w:r>
              <w:rPr>
                <w:rFonts w:hint="default" w:ascii="Times New Roman" w:hAnsi="Times New Roman" w:cs="Times New Roman"/>
              </w:rPr>
              <w:t>PUT</w:t>
            </w:r>
          </w:p>
        </w:tc>
        <w:tc>
          <w:tcPr>
            <w:tcW w:w="3312" w:type="dxa"/>
          </w:tcPr>
          <w:p w14:paraId="461E98ED">
            <w:pPr>
              <w:spacing w:after="0" w:line="360" w:lineRule="auto"/>
              <w:rPr>
                <w:rFonts w:hint="default" w:ascii="Times New Roman" w:hAnsi="Times New Roman" w:cs="Times New Roman"/>
              </w:rPr>
            </w:pPr>
            <w:r>
              <w:rPr>
                <w:rFonts w:hint="default" w:ascii="Times New Roman" w:hAnsi="Times New Roman" w:cs="Times New Roman"/>
              </w:rPr>
              <w:t>/api/blogs/:id</w:t>
            </w:r>
          </w:p>
        </w:tc>
        <w:tc>
          <w:tcPr>
            <w:tcW w:w="3312" w:type="dxa"/>
          </w:tcPr>
          <w:p w14:paraId="2B822D4E">
            <w:pPr>
              <w:spacing w:after="0" w:line="360" w:lineRule="auto"/>
              <w:rPr>
                <w:rFonts w:hint="default" w:ascii="Times New Roman" w:hAnsi="Times New Roman" w:cs="Times New Roman"/>
              </w:rPr>
            </w:pPr>
            <w:r>
              <w:rPr>
                <w:rFonts w:hint="default" w:ascii="Times New Roman" w:hAnsi="Times New Roman" w:cs="Times New Roman"/>
              </w:rPr>
              <w:t>Update blog</w:t>
            </w:r>
          </w:p>
        </w:tc>
      </w:tr>
      <w:tr w14:paraId="2CF8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38B9A18">
            <w:pPr>
              <w:spacing w:after="0" w:line="360" w:lineRule="auto"/>
              <w:rPr>
                <w:rFonts w:hint="default" w:ascii="Times New Roman" w:hAnsi="Times New Roman" w:cs="Times New Roman"/>
              </w:rPr>
            </w:pPr>
            <w:r>
              <w:rPr>
                <w:rFonts w:hint="default" w:ascii="Times New Roman" w:hAnsi="Times New Roman" w:cs="Times New Roman"/>
              </w:rPr>
              <w:t>DELETE</w:t>
            </w:r>
          </w:p>
        </w:tc>
        <w:tc>
          <w:tcPr>
            <w:tcW w:w="3312" w:type="dxa"/>
          </w:tcPr>
          <w:p w14:paraId="5921ED82">
            <w:pPr>
              <w:spacing w:after="0" w:line="360" w:lineRule="auto"/>
              <w:rPr>
                <w:rFonts w:hint="default" w:ascii="Times New Roman" w:hAnsi="Times New Roman" w:cs="Times New Roman"/>
              </w:rPr>
            </w:pPr>
            <w:r>
              <w:rPr>
                <w:rFonts w:hint="default" w:ascii="Times New Roman" w:hAnsi="Times New Roman" w:cs="Times New Roman"/>
              </w:rPr>
              <w:t>/api/blogs/:id</w:t>
            </w:r>
          </w:p>
        </w:tc>
        <w:tc>
          <w:tcPr>
            <w:tcW w:w="3312" w:type="dxa"/>
          </w:tcPr>
          <w:p w14:paraId="4D565633">
            <w:pPr>
              <w:spacing w:after="0" w:line="360" w:lineRule="auto"/>
              <w:rPr>
                <w:rFonts w:hint="default" w:ascii="Times New Roman" w:hAnsi="Times New Roman" w:cs="Times New Roman"/>
              </w:rPr>
            </w:pPr>
            <w:r>
              <w:rPr>
                <w:rFonts w:hint="default" w:ascii="Times New Roman" w:hAnsi="Times New Roman" w:cs="Times New Roman"/>
              </w:rPr>
              <w:t>Delete blog</w:t>
            </w:r>
          </w:p>
        </w:tc>
      </w:tr>
      <w:tr w14:paraId="7812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E00DFF7">
            <w:pPr>
              <w:spacing w:after="0" w:line="360" w:lineRule="auto"/>
              <w:rPr>
                <w:rFonts w:hint="default" w:ascii="Times New Roman" w:hAnsi="Times New Roman" w:cs="Times New Roman"/>
              </w:rPr>
            </w:pPr>
            <w:r>
              <w:rPr>
                <w:rFonts w:hint="default" w:ascii="Times New Roman" w:hAnsi="Times New Roman" w:cs="Times New Roman"/>
              </w:rPr>
              <w:t>POST</w:t>
            </w:r>
          </w:p>
        </w:tc>
        <w:tc>
          <w:tcPr>
            <w:tcW w:w="3312" w:type="dxa"/>
          </w:tcPr>
          <w:p w14:paraId="3DE1E5B8">
            <w:pPr>
              <w:spacing w:after="0" w:line="360" w:lineRule="auto"/>
              <w:rPr>
                <w:rFonts w:hint="default" w:ascii="Times New Roman" w:hAnsi="Times New Roman" w:cs="Times New Roman"/>
              </w:rPr>
            </w:pPr>
            <w:r>
              <w:rPr>
                <w:rFonts w:hint="default" w:ascii="Times New Roman" w:hAnsi="Times New Roman" w:cs="Times New Roman"/>
              </w:rPr>
              <w:t>/api/ai/generate-blog</w:t>
            </w:r>
          </w:p>
        </w:tc>
        <w:tc>
          <w:tcPr>
            <w:tcW w:w="3312" w:type="dxa"/>
          </w:tcPr>
          <w:p w14:paraId="6D8F6AC5">
            <w:pPr>
              <w:spacing w:after="0" w:line="360" w:lineRule="auto"/>
              <w:rPr>
                <w:rFonts w:hint="default" w:ascii="Times New Roman" w:hAnsi="Times New Roman" w:cs="Times New Roman"/>
              </w:rPr>
            </w:pPr>
            <w:r>
              <w:rPr>
                <w:rFonts w:hint="default" w:ascii="Times New Roman" w:hAnsi="Times New Roman" w:cs="Times New Roman"/>
              </w:rPr>
              <w:t>Generate blog using AI</w:t>
            </w:r>
          </w:p>
        </w:tc>
      </w:tr>
      <w:tr w14:paraId="5827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44EC16E">
            <w:pPr>
              <w:spacing w:after="0" w:line="360" w:lineRule="auto"/>
              <w:rPr>
                <w:rFonts w:hint="default" w:ascii="Times New Roman" w:hAnsi="Times New Roman" w:cs="Times New Roman"/>
              </w:rPr>
            </w:pPr>
            <w:r>
              <w:rPr>
                <w:rFonts w:hint="default" w:ascii="Times New Roman" w:hAnsi="Times New Roman" w:cs="Times New Roman"/>
              </w:rPr>
              <w:t>POST</w:t>
            </w:r>
          </w:p>
        </w:tc>
        <w:tc>
          <w:tcPr>
            <w:tcW w:w="3312" w:type="dxa"/>
          </w:tcPr>
          <w:p w14:paraId="3AB5BDA4">
            <w:pPr>
              <w:spacing w:after="0" w:line="360" w:lineRule="auto"/>
              <w:rPr>
                <w:rFonts w:hint="default" w:ascii="Times New Roman" w:hAnsi="Times New Roman" w:cs="Times New Roman"/>
              </w:rPr>
            </w:pPr>
            <w:r>
              <w:rPr>
                <w:rFonts w:hint="default" w:ascii="Times New Roman" w:hAnsi="Times New Roman" w:cs="Times New Roman"/>
              </w:rPr>
              <w:t>/api/ai/summarize</w:t>
            </w:r>
          </w:p>
        </w:tc>
        <w:tc>
          <w:tcPr>
            <w:tcW w:w="3312" w:type="dxa"/>
          </w:tcPr>
          <w:p w14:paraId="7EC8B42B">
            <w:pPr>
              <w:spacing w:after="0" w:line="360" w:lineRule="auto"/>
              <w:rPr>
                <w:rFonts w:hint="default" w:ascii="Times New Roman" w:hAnsi="Times New Roman" w:cs="Times New Roman"/>
              </w:rPr>
            </w:pPr>
            <w:r>
              <w:rPr>
                <w:rFonts w:hint="default" w:ascii="Times New Roman" w:hAnsi="Times New Roman" w:cs="Times New Roman"/>
              </w:rPr>
              <w:t>Summarize content</w:t>
            </w:r>
          </w:p>
        </w:tc>
      </w:tr>
    </w:tbl>
    <w:p w14:paraId="2F40E8BD">
      <w:pPr>
        <w:pStyle w:val="2"/>
        <w:spacing w:line="360" w:lineRule="auto"/>
        <w:rPr>
          <w:rFonts w:hint="default" w:ascii="Times New Roman" w:hAnsi="Times New Roman" w:cs="Times New Roman"/>
        </w:rPr>
      </w:pPr>
      <w:r>
        <w:rPr>
          <w:rFonts w:hint="default" w:ascii="Times New Roman" w:hAnsi="Times New Roman" w:cs="Times New Roman"/>
        </w:rPr>
        <w:t>12. System Workflow</w:t>
      </w:r>
    </w:p>
    <w:p w14:paraId="55F6DD64">
      <w:pPr>
        <w:pStyle w:val="23"/>
        <w:spacing w:line="360" w:lineRule="auto"/>
        <w:rPr>
          <w:rFonts w:hint="default" w:ascii="Times New Roman" w:hAnsi="Times New Roman" w:cs="Times New Roman"/>
        </w:rPr>
      </w:pPr>
      <w:r>
        <w:rPr>
          <w:rFonts w:hint="default" w:ascii="Times New Roman" w:hAnsi="Times New Roman" w:cs="Times New Roman"/>
        </w:rPr>
        <w:t>User opens AI BlogNest.</w:t>
      </w:r>
    </w:p>
    <w:p w14:paraId="2B8BD536">
      <w:pPr>
        <w:pStyle w:val="23"/>
        <w:spacing w:line="360" w:lineRule="auto"/>
        <w:rPr>
          <w:rFonts w:hint="default" w:ascii="Times New Roman" w:hAnsi="Times New Roman" w:cs="Times New Roman"/>
        </w:rPr>
      </w:pPr>
      <w:r>
        <w:rPr>
          <w:rFonts w:hint="default" w:ascii="Times New Roman" w:hAnsi="Times New Roman" w:cs="Times New Roman"/>
        </w:rPr>
        <w:t>User registers or logs in.</w:t>
      </w:r>
    </w:p>
    <w:p w14:paraId="50AAAE1C">
      <w:pPr>
        <w:pStyle w:val="23"/>
        <w:spacing w:line="360" w:lineRule="auto"/>
        <w:rPr>
          <w:rFonts w:hint="default" w:ascii="Times New Roman" w:hAnsi="Times New Roman" w:cs="Times New Roman"/>
        </w:rPr>
      </w:pPr>
      <w:r>
        <w:rPr>
          <w:rFonts w:hint="default" w:ascii="Times New Roman" w:hAnsi="Times New Roman" w:cs="Times New Roman"/>
        </w:rPr>
        <w:t>JWT token is created for authentication.</w:t>
      </w:r>
    </w:p>
    <w:p w14:paraId="08A3FF0B">
      <w:pPr>
        <w:pStyle w:val="23"/>
        <w:spacing w:line="360" w:lineRule="auto"/>
        <w:rPr>
          <w:rFonts w:hint="default" w:ascii="Times New Roman" w:hAnsi="Times New Roman" w:cs="Times New Roman"/>
        </w:rPr>
      </w:pPr>
      <w:r>
        <w:rPr>
          <w:rFonts w:hint="default" w:ascii="Times New Roman" w:hAnsi="Times New Roman" w:cs="Times New Roman"/>
        </w:rPr>
        <w:t>User enters a topic and category.</w:t>
      </w:r>
    </w:p>
    <w:p w14:paraId="0274C988">
      <w:pPr>
        <w:pStyle w:val="23"/>
        <w:spacing w:line="360" w:lineRule="auto"/>
        <w:rPr>
          <w:rFonts w:hint="default" w:ascii="Times New Roman" w:hAnsi="Times New Roman" w:cs="Times New Roman"/>
        </w:rPr>
      </w:pPr>
      <w:r>
        <w:rPr>
          <w:rFonts w:hint="default" w:ascii="Times New Roman" w:hAnsi="Times New Roman" w:cs="Times New Roman"/>
        </w:rPr>
        <w:t>Frontend sends the request to the AI API.</w:t>
      </w:r>
    </w:p>
    <w:p w14:paraId="5F09A921">
      <w:pPr>
        <w:pStyle w:val="23"/>
        <w:spacing w:line="360" w:lineRule="auto"/>
        <w:rPr>
          <w:rFonts w:hint="default" w:ascii="Times New Roman" w:hAnsi="Times New Roman" w:cs="Times New Roman"/>
        </w:rPr>
      </w:pPr>
      <w:r>
        <w:rPr>
          <w:rFonts w:hint="default" w:ascii="Times New Roman" w:hAnsi="Times New Roman" w:cs="Times New Roman"/>
        </w:rPr>
        <w:t>Backend validates the request and sends a prompt to Gemini AI.</w:t>
      </w:r>
    </w:p>
    <w:p w14:paraId="4F562D02">
      <w:pPr>
        <w:pStyle w:val="23"/>
        <w:spacing w:line="360" w:lineRule="auto"/>
        <w:rPr>
          <w:rFonts w:hint="default" w:ascii="Times New Roman" w:hAnsi="Times New Roman" w:cs="Times New Roman"/>
        </w:rPr>
      </w:pPr>
      <w:r>
        <w:rPr>
          <w:rFonts w:hint="default" w:ascii="Times New Roman" w:hAnsi="Times New Roman" w:cs="Times New Roman"/>
        </w:rPr>
        <w:t>Generated content is stored in MongoDB.</w:t>
      </w:r>
    </w:p>
    <w:p w14:paraId="7F2D6AA7">
      <w:pPr>
        <w:pStyle w:val="23"/>
        <w:spacing w:line="360" w:lineRule="auto"/>
        <w:rPr>
          <w:rFonts w:hint="default" w:ascii="Times New Roman" w:hAnsi="Times New Roman" w:cs="Times New Roman"/>
        </w:rPr>
      </w:pPr>
      <w:r>
        <w:rPr>
          <w:rFonts w:hint="default" w:ascii="Times New Roman" w:hAnsi="Times New Roman" w:cs="Times New Roman"/>
        </w:rPr>
        <w:t>The generated blog is displayed to the user.</w:t>
      </w:r>
    </w:p>
    <w:p w14:paraId="28EA6A5A">
      <w:pPr>
        <w:pStyle w:val="23"/>
        <w:spacing w:line="360" w:lineRule="auto"/>
        <w:rPr>
          <w:rFonts w:hint="default" w:ascii="Times New Roman" w:hAnsi="Times New Roman" w:cs="Times New Roman"/>
        </w:rPr>
      </w:pPr>
      <w:r>
        <w:rPr>
          <w:rFonts w:hint="default" w:ascii="Times New Roman" w:hAnsi="Times New Roman" w:cs="Times New Roman"/>
        </w:rPr>
        <w:t>Summarization returns a short AI-generated summary.</w:t>
      </w:r>
    </w:p>
    <w:p w14:paraId="37B731D3">
      <w:pPr>
        <w:pStyle w:val="2"/>
        <w:spacing w:line="360" w:lineRule="auto"/>
        <w:rPr>
          <w:rFonts w:hint="default" w:ascii="Times New Roman" w:hAnsi="Times New Roman" w:cs="Times New Roman"/>
        </w:rPr>
      </w:pPr>
      <w:r>
        <w:rPr>
          <w:rFonts w:hint="default" w:ascii="Times New Roman" w:hAnsi="Times New Roman" w:cs="Times New Roman"/>
        </w:rPr>
        <w:t>13. Security Features</w:t>
      </w:r>
    </w:p>
    <w:p w14:paraId="0D4450AD">
      <w:pPr>
        <w:pStyle w:val="23"/>
        <w:spacing w:line="360" w:lineRule="auto"/>
        <w:rPr>
          <w:rFonts w:hint="default" w:ascii="Times New Roman" w:hAnsi="Times New Roman" w:cs="Times New Roman"/>
        </w:rPr>
      </w:pPr>
      <w:r>
        <w:rPr>
          <w:rFonts w:hint="default" w:ascii="Times New Roman" w:hAnsi="Times New Roman" w:cs="Times New Roman"/>
        </w:rPr>
        <w:t>Passwords are hashed using bcrypt.js.</w:t>
      </w:r>
    </w:p>
    <w:p w14:paraId="432A3C8A">
      <w:pPr>
        <w:pStyle w:val="23"/>
        <w:spacing w:line="360" w:lineRule="auto"/>
        <w:rPr>
          <w:rFonts w:hint="default" w:ascii="Times New Roman" w:hAnsi="Times New Roman" w:cs="Times New Roman"/>
        </w:rPr>
      </w:pPr>
      <w:r>
        <w:rPr>
          <w:rFonts w:hint="default" w:ascii="Times New Roman" w:hAnsi="Times New Roman" w:cs="Times New Roman"/>
        </w:rPr>
        <w:t>JWT protects authenticated routes.</w:t>
      </w:r>
    </w:p>
    <w:p w14:paraId="0708ADE9">
      <w:pPr>
        <w:pStyle w:val="23"/>
        <w:spacing w:line="360" w:lineRule="auto"/>
        <w:rPr>
          <w:rFonts w:hint="default" w:ascii="Times New Roman" w:hAnsi="Times New Roman" w:cs="Times New Roman"/>
        </w:rPr>
      </w:pPr>
      <w:r>
        <w:rPr>
          <w:rFonts w:hint="default" w:ascii="Times New Roman" w:hAnsi="Times New Roman" w:cs="Times New Roman"/>
        </w:rPr>
        <w:t>Input validation is implemented.</w:t>
      </w:r>
    </w:p>
    <w:p w14:paraId="340FCDE8">
      <w:pPr>
        <w:pStyle w:val="23"/>
        <w:spacing w:line="360" w:lineRule="auto"/>
        <w:rPr>
          <w:rFonts w:hint="default" w:ascii="Times New Roman" w:hAnsi="Times New Roman" w:cs="Times New Roman"/>
        </w:rPr>
      </w:pPr>
      <w:r>
        <w:rPr>
          <w:rFonts w:hint="default" w:ascii="Times New Roman" w:hAnsi="Times New Roman" w:cs="Times New Roman"/>
        </w:rPr>
        <w:t>API keys are stored in .env.</w:t>
      </w:r>
    </w:p>
    <w:p w14:paraId="7528D945">
      <w:pPr>
        <w:pStyle w:val="23"/>
        <w:spacing w:line="360" w:lineRule="auto"/>
        <w:rPr>
          <w:rFonts w:hint="default" w:ascii="Times New Roman" w:hAnsi="Times New Roman" w:cs="Times New Roman"/>
        </w:rPr>
      </w:pPr>
      <w:r>
        <w:rPr>
          <w:rFonts w:hint="default" w:ascii="Times New Roman" w:hAnsi="Times New Roman" w:cs="Times New Roman"/>
        </w:rPr>
        <w:t>.env and node_modules are excluded using .gitignore.</w:t>
      </w:r>
    </w:p>
    <w:p w14:paraId="6F8019CD">
      <w:pPr>
        <w:pStyle w:val="2"/>
        <w:spacing w:line="360" w:lineRule="auto"/>
        <w:rPr>
          <w:rFonts w:hint="default" w:ascii="Times New Roman" w:hAnsi="Times New Roman" w:cs="Times New Roman"/>
        </w:rPr>
      </w:pPr>
      <w:r>
        <w:rPr>
          <w:rFonts w:hint="default" w:ascii="Times New Roman" w:hAnsi="Times New Roman" w:cs="Times New Roman"/>
        </w:rPr>
        <w:t>14. Software Requirements</w:t>
      </w:r>
    </w:p>
    <w:p w14:paraId="533489F9">
      <w:pPr>
        <w:pStyle w:val="23"/>
        <w:spacing w:line="360" w:lineRule="auto"/>
        <w:rPr>
          <w:rFonts w:hint="default" w:ascii="Times New Roman" w:hAnsi="Times New Roman" w:cs="Times New Roman"/>
        </w:rPr>
      </w:pPr>
      <w:r>
        <w:rPr>
          <w:rFonts w:hint="default" w:ascii="Times New Roman" w:hAnsi="Times New Roman" w:cs="Times New Roman"/>
        </w:rPr>
        <w:t>Windows or compatible operating system</w:t>
      </w:r>
    </w:p>
    <w:p w14:paraId="7B2D05E8">
      <w:pPr>
        <w:pStyle w:val="23"/>
        <w:spacing w:line="360" w:lineRule="auto"/>
        <w:rPr>
          <w:rFonts w:hint="default" w:ascii="Times New Roman" w:hAnsi="Times New Roman" w:cs="Times New Roman"/>
        </w:rPr>
      </w:pPr>
      <w:r>
        <w:rPr>
          <w:rFonts w:hint="default" w:ascii="Times New Roman" w:hAnsi="Times New Roman" w:cs="Times New Roman"/>
        </w:rPr>
        <w:t>Node.js and npm</w:t>
      </w:r>
    </w:p>
    <w:p w14:paraId="11BBD39F">
      <w:pPr>
        <w:pStyle w:val="23"/>
        <w:spacing w:line="360" w:lineRule="auto"/>
        <w:rPr>
          <w:rFonts w:hint="default" w:ascii="Times New Roman" w:hAnsi="Times New Roman" w:cs="Times New Roman"/>
        </w:rPr>
      </w:pPr>
      <w:r>
        <w:rPr>
          <w:rFonts w:hint="default" w:ascii="Times New Roman" w:hAnsi="Times New Roman" w:cs="Times New Roman"/>
        </w:rPr>
        <w:t>MongoDB</w:t>
      </w:r>
    </w:p>
    <w:p w14:paraId="4E6F85E3">
      <w:pPr>
        <w:pStyle w:val="23"/>
        <w:spacing w:line="360" w:lineRule="auto"/>
        <w:rPr>
          <w:rFonts w:hint="default" w:ascii="Times New Roman" w:hAnsi="Times New Roman" w:cs="Times New Roman"/>
        </w:rPr>
      </w:pPr>
      <w:r>
        <w:rPr>
          <w:rFonts w:hint="default" w:ascii="Times New Roman" w:hAnsi="Times New Roman" w:cs="Times New Roman"/>
        </w:rPr>
        <w:t>Visual Studio Code</w:t>
      </w:r>
    </w:p>
    <w:p w14:paraId="7C74A9F6">
      <w:pPr>
        <w:pStyle w:val="23"/>
        <w:spacing w:line="360" w:lineRule="auto"/>
        <w:rPr>
          <w:rFonts w:hint="default" w:ascii="Times New Roman" w:hAnsi="Times New Roman" w:cs="Times New Roman"/>
        </w:rPr>
      </w:pPr>
      <w:r>
        <w:rPr>
          <w:rFonts w:hint="default" w:ascii="Times New Roman" w:hAnsi="Times New Roman" w:cs="Times New Roman"/>
        </w:rPr>
        <w:t>Modern web browser</w:t>
      </w:r>
    </w:p>
    <w:p w14:paraId="7E69D416">
      <w:pPr>
        <w:pStyle w:val="23"/>
        <w:spacing w:line="360" w:lineRule="auto"/>
        <w:rPr>
          <w:rFonts w:hint="default" w:ascii="Times New Roman" w:hAnsi="Times New Roman" w:cs="Times New Roman"/>
        </w:rPr>
      </w:pPr>
      <w:r>
        <w:rPr>
          <w:rFonts w:hint="default" w:ascii="Times New Roman" w:hAnsi="Times New Roman" w:cs="Times New Roman"/>
        </w:rPr>
        <w:t>Postman or Thunder Client</w:t>
      </w:r>
    </w:p>
    <w:p w14:paraId="0A0D3655">
      <w:pPr>
        <w:pStyle w:val="2"/>
        <w:spacing w:line="360" w:lineRule="auto"/>
        <w:rPr>
          <w:rFonts w:hint="default" w:ascii="Times New Roman" w:hAnsi="Times New Roman" w:cs="Times New Roman"/>
        </w:rPr>
      </w:pPr>
      <w:r>
        <w:rPr>
          <w:rFonts w:hint="default" w:ascii="Times New Roman" w:hAnsi="Times New Roman" w:cs="Times New Roman"/>
        </w:rPr>
        <w:t>15. Hardware Requirements</w:t>
      </w:r>
    </w:p>
    <w:p w14:paraId="258CBC86">
      <w:pPr>
        <w:pStyle w:val="23"/>
        <w:spacing w:line="360" w:lineRule="auto"/>
        <w:rPr>
          <w:rFonts w:hint="default" w:ascii="Times New Roman" w:hAnsi="Times New Roman" w:cs="Times New Roman"/>
        </w:rPr>
      </w:pPr>
      <w:r>
        <w:rPr>
          <w:rFonts w:hint="default" w:ascii="Times New Roman" w:hAnsi="Times New Roman" w:cs="Times New Roman"/>
        </w:rPr>
        <w:t>Laptop or desktop computer</w:t>
      </w:r>
    </w:p>
    <w:p w14:paraId="5CA83C65">
      <w:pPr>
        <w:pStyle w:val="23"/>
        <w:spacing w:line="360" w:lineRule="auto"/>
        <w:rPr>
          <w:rFonts w:hint="default" w:ascii="Times New Roman" w:hAnsi="Times New Roman" w:cs="Times New Roman"/>
        </w:rPr>
      </w:pPr>
      <w:r>
        <w:rPr>
          <w:rFonts w:hint="default" w:ascii="Times New Roman" w:hAnsi="Times New Roman" w:cs="Times New Roman"/>
        </w:rPr>
        <w:t>Minimum 4 GB RAM recommended</w:t>
      </w:r>
    </w:p>
    <w:p w14:paraId="2212E0E4">
      <w:pPr>
        <w:pStyle w:val="23"/>
        <w:spacing w:line="360" w:lineRule="auto"/>
        <w:rPr>
          <w:rFonts w:hint="default" w:ascii="Times New Roman" w:hAnsi="Times New Roman" w:cs="Times New Roman"/>
        </w:rPr>
      </w:pPr>
      <w:r>
        <w:rPr>
          <w:rFonts w:hint="default" w:ascii="Times New Roman" w:hAnsi="Times New Roman" w:cs="Times New Roman"/>
        </w:rPr>
        <w:t>Internet connection for Gemini AI</w:t>
      </w:r>
    </w:p>
    <w:p w14:paraId="0552E274">
      <w:pPr>
        <w:pStyle w:val="23"/>
        <w:spacing w:line="360" w:lineRule="auto"/>
        <w:rPr>
          <w:rFonts w:hint="default" w:ascii="Times New Roman" w:hAnsi="Times New Roman" w:cs="Times New Roman"/>
        </w:rPr>
      </w:pPr>
      <w:r>
        <w:rPr>
          <w:rFonts w:hint="default" w:ascii="Times New Roman" w:hAnsi="Times New Roman" w:cs="Times New Roman"/>
        </w:rPr>
        <w:t>Sufficient storage for dependencies</w:t>
      </w:r>
    </w:p>
    <w:p w14:paraId="4663E4F1">
      <w:pPr>
        <w:pStyle w:val="2"/>
        <w:spacing w:line="360" w:lineRule="auto"/>
        <w:rPr>
          <w:rFonts w:hint="default" w:ascii="Times New Roman" w:hAnsi="Times New Roman" w:cs="Times New Roman"/>
        </w:rPr>
      </w:pPr>
      <w:r>
        <w:rPr>
          <w:rFonts w:hint="default" w:ascii="Times New Roman" w:hAnsi="Times New Roman" w:cs="Times New Roman"/>
        </w:rPr>
        <w:t>16. Future Scope</w:t>
      </w:r>
    </w:p>
    <w:p w14:paraId="516A41DA">
      <w:pPr>
        <w:pStyle w:val="23"/>
        <w:spacing w:line="360" w:lineRule="auto"/>
        <w:rPr>
          <w:rFonts w:hint="default" w:ascii="Times New Roman" w:hAnsi="Times New Roman" w:cs="Times New Roman"/>
        </w:rPr>
      </w:pPr>
      <w:r>
        <w:rPr>
          <w:rFonts w:hint="default" w:ascii="Times New Roman" w:hAnsi="Times New Roman" w:cs="Times New Roman"/>
        </w:rPr>
        <w:t>Role-based access for Admin, Editor, Author and Reader.</w:t>
      </w:r>
    </w:p>
    <w:p w14:paraId="658BB435">
      <w:pPr>
        <w:pStyle w:val="23"/>
        <w:spacing w:line="360" w:lineRule="auto"/>
        <w:rPr>
          <w:rFonts w:hint="default" w:ascii="Times New Roman" w:hAnsi="Times New Roman" w:cs="Times New Roman"/>
        </w:rPr>
      </w:pPr>
      <w:r>
        <w:rPr>
          <w:rFonts w:hint="default" w:ascii="Times New Roman" w:hAnsi="Times New Roman" w:cs="Times New Roman"/>
        </w:rPr>
        <w:t>Categories, tags and advanced search.</w:t>
      </w:r>
    </w:p>
    <w:p w14:paraId="04BDC437">
      <w:pPr>
        <w:pStyle w:val="23"/>
        <w:spacing w:line="360" w:lineRule="auto"/>
        <w:rPr>
          <w:rFonts w:hint="default" w:ascii="Times New Roman" w:hAnsi="Times New Roman" w:cs="Times New Roman"/>
        </w:rPr>
      </w:pPr>
      <w:r>
        <w:rPr>
          <w:rFonts w:hint="default" w:ascii="Times New Roman" w:hAnsi="Times New Roman" w:cs="Times New Roman"/>
        </w:rPr>
        <w:t>Comments and likes.</w:t>
      </w:r>
    </w:p>
    <w:p w14:paraId="72BEC697">
      <w:pPr>
        <w:pStyle w:val="23"/>
        <w:spacing w:line="360" w:lineRule="auto"/>
        <w:rPr>
          <w:rFonts w:hint="default" w:ascii="Times New Roman" w:hAnsi="Times New Roman" w:cs="Times New Roman"/>
        </w:rPr>
      </w:pPr>
      <w:r>
        <w:rPr>
          <w:rFonts w:hint="default" w:ascii="Times New Roman" w:hAnsi="Times New Roman" w:cs="Times New Roman"/>
        </w:rPr>
        <w:t>Media management.</w:t>
      </w:r>
    </w:p>
    <w:p w14:paraId="1D4568FB">
      <w:pPr>
        <w:pStyle w:val="23"/>
        <w:spacing w:line="360" w:lineRule="auto"/>
        <w:rPr>
          <w:rFonts w:hint="default" w:ascii="Times New Roman" w:hAnsi="Times New Roman" w:cs="Times New Roman"/>
        </w:rPr>
      </w:pPr>
      <w:r>
        <w:rPr>
          <w:rFonts w:hint="default" w:ascii="Times New Roman" w:hAnsi="Times New Roman" w:cs="Times New Roman"/>
        </w:rPr>
        <w:t>Improved AI writing controls.</w:t>
      </w:r>
    </w:p>
    <w:p w14:paraId="7DF19DAC">
      <w:pPr>
        <w:pStyle w:val="23"/>
        <w:spacing w:line="360" w:lineRule="auto"/>
        <w:rPr>
          <w:rFonts w:hint="default" w:ascii="Times New Roman" w:hAnsi="Times New Roman" w:cs="Times New Roman"/>
        </w:rPr>
      </w:pPr>
      <w:r>
        <w:rPr>
          <w:rFonts w:hint="default" w:ascii="Times New Roman" w:hAnsi="Times New Roman" w:cs="Times New Roman"/>
        </w:rPr>
        <w:t>AI content recommendations.</w:t>
      </w:r>
    </w:p>
    <w:p w14:paraId="2B9918E5">
      <w:pPr>
        <w:pStyle w:val="23"/>
        <w:spacing w:line="360" w:lineRule="auto"/>
        <w:rPr>
          <w:rFonts w:hint="default" w:ascii="Times New Roman" w:hAnsi="Times New Roman" w:cs="Times New Roman"/>
        </w:rPr>
      </w:pPr>
      <w:r>
        <w:rPr>
          <w:rFonts w:hint="default" w:ascii="Times New Roman" w:hAnsi="Times New Roman" w:cs="Times New Roman"/>
        </w:rPr>
        <w:t>Cloud deployment.</w:t>
      </w:r>
    </w:p>
    <w:p w14:paraId="077AE7EC">
      <w:pPr>
        <w:pStyle w:val="23"/>
        <w:spacing w:line="360" w:lineRule="auto"/>
        <w:rPr>
          <w:rFonts w:hint="default" w:ascii="Times New Roman" w:hAnsi="Times New Roman" w:cs="Times New Roman"/>
        </w:rPr>
      </w:pPr>
      <w:r>
        <w:rPr>
          <w:rFonts w:hint="default" w:ascii="Times New Roman" w:hAnsi="Times New Roman" w:cs="Times New Roman"/>
        </w:rPr>
        <w:t>Additional rate limiting, logging and security features.</w:t>
      </w:r>
    </w:p>
    <w:p w14:paraId="105C16C0">
      <w:pPr>
        <w:pStyle w:val="2"/>
        <w:spacing w:line="360" w:lineRule="auto"/>
        <w:rPr>
          <w:rFonts w:hint="default" w:ascii="Times New Roman" w:hAnsi="Times New Roman" w:cs="Times New Roman"/>
        </w:rPr>
      </w:pPr>
      <w:r>
        <w:rPr>
          <w:rFonts w:hint="default" w:ascii="Times New Roman" w:hAnsi="Times New Roman" w:cs="Times New Roman"/>
        </w:rPr>
        <w:t>17. Testing</w:t>
      </w:r>
    </w:p>
    <w:p w14:paraId="16E50648">
      <w:pPr>
        <w:spacing w:line="360" w:lineRule="auto"/>
        <w:ind w:firstLine="720" w:firstLineChars="0"/>
        <w:rPr>
          <w:rFonts w:hint="default" w:ascii="Times New Roman" w:hAnsi="Times New Roman" w:cs="Times New Roman"/>
        </w:rPr>
      </w:pPr>
      <w:r>
        <w:rPr>
          <w:rFonts w:hint="default" w:ascii="Times New Roman" w:hAnsi="Times New Roman" w:cs="Times New Roman"/>
        </w:rPr>
        <w:t>The project APIs can be tested using Postman or Thunder Client. Registration, login, profile access, blog CRUD operations, AI blog generation and AI summarization can be tested using the corresponding endpoints. Frontend testing verifies form validation, authentication token handling and AI-generated content display.</w:t>
      </w:r>
    </w:p>
    <w:p w14:paraId="36A195FB">
      <w:pPr>
        <w:pStyle w:val="2"/>
        <w:spacing w:line="360" w:lineRule="auto"/>
        <w:rPr>
          <w:rFonts w:hint="default" w:ascii="Times New Roman" w:hAnsi="Times New Roman" w:cs="Times New Roman"/>
        </w:rPr>
      </w:pPr>
      <w:r>
        <w:rPr>
          <w:rFonts w:hint="default" w:ascii="Times New Roman" w:hAnsi="Times New Roman" w:cs="Times New Roman"/>
        </w:rPr>
        <w:t>18. Conclusion</w:t>
      </w:r>
    </w:p>
    <w:p w14:paraId="5EA90F81">
      <w:pPr>
        <w:spacing w:line="360" w:lineRule="auto"/>
        <w:ind w:firstLine="720" w:firstLineChars="0"/>
        <w:rPr>
          <w:rFonts w:hint="default" w:ascii="Times New Roman" w:hAnsi="Times New Roman" w:cs="Times New Roman"/>
        </w:rPr>
      </w:pPr>
      <w:r>
        <w:rPr>
          <w:rFonts w:hint="default" w:ascii="Times New Roman" w:hAnsi="Times New Roman" w:cs="Times New Roman"/>
        </w:rPr>
        <w:t>AI BlogNest demonstrates how generative AI can be integrated into a modern web application to simplify blog creation and summarization. The project combines Node.js, Express.js, MongoDB, JWT authentication and Google Gemini AI. Its modular architecture provides a foundation for future features and online deployment.</w:t>
      </w:r>
    </w:p>
    <w:p w14:paraId="1F59227D">
      <w:pPr>
        <w:pStyle w:val="2"/>
        <w:spacing w:line="360" w:lineRule="auto"/>
        <w:rPr>
          <w:rFonts w:hint="default" w:ascii="Times New Roman" w:hAnsi="Times New Roman" w:cs="Times New Roman"/>
        </w:rPr>
      </w:pPr>
      <w:r>
        <w:rPr>
          <w:rFonts w:hint="default" w:ascii="Times New Roman" w:hAnsi="Times New Roman" w:cs="Times New Roman"/>
        </w:rPr>
        <w:t>19. References</w:t>
      </w:r>
    </w:p>
    <w:p w14:paraId="31874F45">
      <w:pPr>
        <w:pStyle w:val="23"/>
        <w:spacing w:line="360" w:lineRule="auto"/>
        <w:rPr>
          <w:rFonts w:hint="default" w:ascii="Times New Roman" w:hAnsi="Times New Roman" w:cs="Times New Roman"/>
        </w:rPr>
      </w:pPr>
      <w:r>
        <w:rPr>
          <w:rFonts w:hint="default" w:ascii="Times New Roman" w:hAnsi="Times New Roman" w:cs="Times New Roman"/>
        </w:rPr>
        <w:t>Node.js Documentation</w:t>
      </w:r>
    </w:p>
    <w:p w14:paraId="510478C7">
      <w:pPr>
        <w:pStyle w:val="23"/>
        <w:spacing w:line="360" w:lineRule="auto"/>
        <w:rPr>
          <w:rFonts w:hint="default" w:ascii="Times New Roman" w:hAnsi="Times New Roman" w:cs="Times New Roman"/>
        </w:rPr>
      </w:pPr>
      <w:r>
        <w:rPr>
          <w:rFonts w:hint="default" w:ascii="Times New Roman" w:hAnsi="Times New Roman" w:cs="Times New Roman"/>
        </w:rPr>
        <w:t>Express.js Documentation</w:t>
      </w:r>
    </w:p>
    <w:p w14:paraId="405FAF78">
      <w:pPr>
        <w:pStyle w:val="23"/>
        <w:spacing w:line="360" w:lineRule="auto"/>
        <w:rPr>
          <w:rFonts w:hint="default" w:ascii="Times New Roman" w:hAnsi="Times New Roman" w:cs="Times New Roman"/>
        </w:rPr>
      </w:pPr>
      <w:r>
        <w:rPr>
          <w:rFonts w:hint="default" w:ascii="Times New Roman" w:hAnsi="Times New Roman" w:cs="Times New Roman"/>
        </w:rPr>
        <w:t>MongoDB Documentation</w:t>
      </w:r>
    </w:p>
    <w:p w14:paraId="3DBA413A">
      <w:pPr>
        <w:pStyle w:val="23"/>
        <w:spacing w:line="360" w:lineRule="auto"/>
        <w:rPr>
          <w:rFonts w:hint="default" w:ascii="Times New Roman" w:hAnsi="Times New Roman" w:cs="Times New Roman"/>
        </w:rPr>
      </w:pPr>
      <w:r>
        <w:rPr>
          <w:rFonts w:hint="default" w:ascii="Times New Roman" w:hAnsi="Times New Roman" w:cs="Times New Roman"/>
        </w:rPr>
        <w:t>Mongoose Documentation</w:t>
      </w:r>
    </w:p>
    <w:p w14:paraId="34208AE2">
      <w:pPr>
        <w:pStyle w:val="23"/>
        <w:spacing w:line="360" w:lineRule="auto"/>
        <w:rPr>
          <w:rFonts w:hint="default" w:ascii="Times New Roman" w:hAnsi="Times New Roman" w:cs="Times New Roman"/>
        </w:rPr>
      </w:pPr>
      <w:r>
        <w:rPr>
          <w:rFonts w:hint="default" w:ascii="Times New Roman" w:hAnsi="Times New Roman" w:cs="Times New Roman"/>
        </w:rPr>
        <w:t>Google Gemini API Documentation</w:t>
      </w:r>
    </w:p>
    <w:p w14:paraId="12A04367">
      <w:pPr>
        <w:pStyle w:val="23"/>
        <w:spacing w:line="360" w:lineRule="auto"/>
        <w:rPr>
          <w:rFonts w:hint="default" w:ascii="Times New Roman" w:hAnsi="Times New Roman" w:cs="Times New Roman"/>
        </w:rPr>
      </w:pPr>
      <w:r>
        <w:rPr>
          <w:rFonts w:hint="default" w:ascii="Times New Roman" w:hAnsi="Times New Roman" w:cs="Times New Roman"/>
        </w:rPr>
        <w:t>JSON Web Token Documentation</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E55D7E4"/>
    <w:multiLevelType w:val="singleLevel"/>
    <w:tmpl w:val="3E55D7E4"/>
    <w:lvl w:ilvl="0" w:tentative="0">
      <w:start w:val="18"/>
      <w:numFmt w:val="upperLetter"/>
      <w:lvlText w:val="%1."/>
      <w:lvlJc w:val="left"/>
      <w:pPr>
        <w:tabs>
          <w:tab w:val="left" w:pos="312"/>
        </w:tabs>
      </w:pPr>
    </w:lvl>
  </w:abstractNum>
  <w:abstractNum w:abstractNumId="7">
    <w:nsid w:val="42DC7FDB"/>
    <w:multiLevelType w:val="singleLevel"/>
    <w:tmpl w:val="42DC7FDB"/>
    <w:lvl w:ilvl="0" w:tentative="0">
      <w:start w:val="19"/>
      <w:numFmt w:val="upperLetter"/>
      <w:lvlText w:val="%1."/>
      <w:lvlJc w:val="left"/>
      <w:pPr>
        <w:tabs>
          <w:tab w:val="left" w:pos="312"/>
        </w:tabs>
      </w:pPr>
    </w:lvl>
  </w:abstractNum>
  <w:abstractNum w:abstractNumId="8">
    <w:nsid w:val="7BF935F4"/>
    <w:multiLevelType w:val="singleLevel"/>
    <w:tmpl w:val="7BF935F4"/>
    <w:lvl w:ilvl="0" w:tentative="0">
      <w:start w:val="2"/>
      <w:numFmt w:val="upperLetter"/>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CD2903"/>
    <w:rsid w:val="43CD2BCF"/>
    <w:rsid w:val="4E3D15A4"/>
    <w:rsid w:val="6D3909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784</Words>
  <Characters>4978</Characters>
  <Lines>0</Lines>
  <Paragraphs>0</Paragraphs>
  <TotalTime>75</TotalTime>
  <ScaleCrop>false</ScaleCrop>
  <LinksUpToDate>false</LinksUpToDate>
  <CharactersWithSpaces>5595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WPS_1789047940</cp:lastModifiedBy>
  <dcterms:modified xsi:type="dcterms:W3CDTF">2026-09-26T15:38:51Z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eyJoZGlkIjoiMjNlOGViMzI1ZTdmYTI0Y2YyNjUxMWM5OGNlNDAwZTEiLCJ1c2VySWQiOiI1NDk3NzI0MTU3NTkifQ==</vt:lpwstr>
  </property>
  <property fmtid="{D5CDD505-2E9C-101B-9397-08002B2CF9AE}" pid="3" name="KSOProductBuildVer">
    <vt:lpwstr>1033-12.1.0.28485</vt:lpwstr>
  </property>
  <property fmtid="{D5CDD505-2E9C-101B-9397-08002B2CF9AE}" pid="4" name="ICV">
    <vt:lpwstr>EDF512295C3F489CA2575264DE350955_13</vt:lpwstr>
  </property>
</Properties>
</file>